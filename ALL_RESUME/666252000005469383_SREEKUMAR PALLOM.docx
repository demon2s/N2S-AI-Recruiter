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4C7A" w:rsidRDefault="00884C7A" w:rsidP="00884C7A">
      <w:pPr>
        <w:spacing w:line="259" w:lineRule="auto"/>
        <w:ind w:left="224"/>
        <w:jc w:val="center"/>
        <w:rPr>
          <w:rFonts w:asciiTheme="minorHAnsi" w:hAnsiTheme="minorHAnsi" w:cstheme="minorHAnsi"/>
          <w:b/>
        </w:rPr>
      </w:pPr>
      <w:proofErr w:type="spellStart"/>
      <w:r w:rsidRPr="00E62F42">
        <w:rPr>
          <w:rFonts w:asciiTheme="minorHAnsi" w:hAnsiTheme="minorHAnsi" w:cstheme="minorHAnsi"/>
          <w:b/>
        </w:rPr>
        <w:t>Sreekumar</w:t>
      </w:r>
      <w:proofErr w:type="spellEnd"/>
      <w:r w:rsidRPr="00E62F42">
        <w:rPr>
          <w:rFonts w:asciiTheme="minorHAnsi" w:hAnsiTheme="minorHAnsi" w:cstheme="minorHAnsi"/>
          <w:b/>
        </w:rPr>
        <w:t xml:space="preserve"> </w:t>
      </w:r>
      <w:proofErr w:type="spellStart"/>
      <w:r w:rsidRPr="00E62F42">
        <w:rPr>
          <w:rFonts w:asciiTheme="minorHAnsi" w:hAnsiTheme="minorHAnsi" w:cstheme="minorHAnsi"/>
          <w:b/>
        </w:rPr>
        <w:t>Pallom</w:t>
      </w:r>
      <w:proofErr w:type="spellEnd"/>
    </w:p>
    <w:p w:rsidR="00E62F42" w:rsidRPr="00E62F42" w:rsidRDefault="00E62F42" w:rsidP="00884C7A">
      <w:pPr>
        <w:spacing w:line="259" w:lineRule="auto"/>
        <w:ind w:left="224"/>
        <w:jc w:val="center"/>
        <w:rPr>
          <w:rFonts w:asciiTheme="minorHAnsi" w:hAnsiTheme="minorHAnsi" w:cstheme="minorHAnsi"/>
          <w:b/>
        </w:rPr>
      </w:pPr>
      <w:r>
        <w:rPr>
          <w:rFonts w:asciiTheme="minorHAnsi" w:hAnsiTheme="minorHAnsi" w:cstheme="minorHAnsi"/>
          <w:b/>
        </w:rPr>
        <w:t>ETL/IICS Developer</w:t>
      </w:r>
    </w:p>
    <w:p w:rsidR="00CC0459" w:rsidRPr="00E62F42" w:rsidRDefault="00C6378C" w:rsidP="00884C7A">
      <w:pPr>
        <w:spacing w:line="259" w:lineRule="auto"/>
        <w:ind w:left="224"/>
        <w:jc w:val="center"/>
        <w:rPr>
          <w:rFonts w:asciiTheme="minorHAnsi" w:hAnsiTheme="minorHAnsi" w:cstheme="minorHAnsi"/>
          <w:b/>
        </w:rPr>
      </w:pPr>
      <w:r w:rsidRPr="00E62F42">
        <w:rPr>
          <w:rFonts w:asciiTheme="minorHAnsi" w:hAnsiTheme="minorHAnsi" w:cstheme="minorHAnsi"/>
          <w:b/>
        </w:rPr>
        <w:t>443-891-7815</w:t>
      </w:r>
    </w:p>
    <w:p w:rsidR="00CC0459" w:rsidRPr="00E62F42" w:rsidRDefault="00581D23" w:rsidP="00884C7A">
      <w:pPr>
        <w:spacing w:line="480" w:lineRule="auto"/>
        <w:ind w:left="224"/>
        <w:jc w:val="center"/>
        <w:rPr>
          <w:rFonts w:asciiTheme="minorHAnsi" w:hAnsiTheme="minorHAnsi" w:cstheme="minorHAnsi"/>
          <w:b/>
        </w:rPr>
      </w:pPr>
      <w:r w:rsidRPr="00E62F42">
        <w:rPr>
          <w:rFonts w:asciiTheme="minorHAnsi" w:hAnsiTheme="minorHAnsi" w:cstheme="minorHAnsi"/>
          <w:b/>
        </w:rPr>
        <w:t>Sreekumar1071@gmail.com</w:t>
      </w:r>
    </w:p>
    <w:p w:rsidR="00844325" w:rsidRPr="00E62F42" w:rsidRDefault="00844325" w:rsidP="00884C7A">
      <w:pPr>
        <w:rPr>
          <w:rFonts w:asciiTheme="minorHAnsi" w:hAnsiTheme="minorHAnsi" w:cstheme="minorHAnsi"/>
          <w:b/>
          <w:bCs/>
        </w:rPr>
      </w:pPr>
      <w:r w:rsidRPr="00E62F42">
        <w:rPr>
          <w:rFonts w:asciiTheme="minorHAnsi" w:hAnsiTheme="minorHAnsi" w:cstheme="minorHAnsi"/>
          <w:b/>
          <w:bCs/>
        </w:rPr>
        <w:t>EXPERIENCE SUMMARY</w:t>
      </w:r>
    </w:p>
    <w:p w:rsidR="00844325" w:rsidRPr="00E62F42" w:rsidRDefault="00852B87" w:rsidP="00884C7A">
      <w:pPr>
        <w:tabs>
          <w:tab w:val="left" w:pos="3600"/>
        </w:tabs>
        <w:rPr>
          <w:rFonts w:asciiTheme="minorHAnsi" w:hAnsiTheme="minorHAnsi" w:cstheme="minorHAnsi"/>
        </w:rPr>
      </w:pPr>
      <w:r>
        <w:rPr>
          <w:rFonts w:asciiTheme="minorHAnsi" w:hAnsiTheme="minorHAnsi" w:cstheme="minorHAnsi"/>
          <w:noProof/>
        </w:rPr>
        <w:pict>
          <v:rect id="_x0000_i1025" alt="" style="width:468pt;height:.05pt;mso-width-percent:0;mso-height-percent:0;mso-width-percent:0;mso-height-percent:0" o:hralign="center" o:hrstd="t" o:hr="t" fillcolor="#a0a0a0" stroked="f"/>
        </w:pict>
      </w:r>
    </w:p>
    <w:p w:rsidR="00B90F14" w:rsidRPr="00E62F42" w:rsidRDefault="00CC0459"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Over 1</w:t>
      </w:r>
      <w:r w:rsidR="00D61147" w:rsidRPr="00E62F42">
        <w:rPr>
          <w:rFonts w:asciiTheme="minorHAnsi" w:eastAsia="Cambria" w:hAnsiTheme="minorHAnsi" w:cstheme="minorHAnsi"/>
        </w:rPr>
        <w:t>6</w:t>
      </w:r>
      <w:r w:rsidR="00B90F14" w:rsidRPr="00E62F42">
        <w:rPr>
          <w:rFonts w:asciiTheme="minorHAnsi" w:eastAsia="Cambria" w:hAnsiTheme="minorHAnsi" w:cstheme="minorHAnsi"/>
        </w:rPr>
        <w:t xml:space="preserve"> years of IT experience, quick learner, easily </w:t>
      </w:r>
      <w:r w:rsidR="001414F4" w:rsidRPr="00E62F42">
        <w:rPr>
          <w:rFonts w:asciiTheme="minorHAnsi" w:eastAsia="Cambria" w:hAnsiTheme="minorHAnsi" w:cstheme="minorHAnsi"/>
        </w:rPr>
        <w:t xml:space="preserve">adapts to various environments with </w:t>
      </w:r>
      <w:r w:rsidR="00B90F14" w:rsidRPr="00E62F42">
        <w:rPr>
          <w:rFonts w:asciiTheme="minorHAnsi" w:eastAsia="Cambria" w:hAnsiTheme="minorHAnsi" w:cstheme="minorHAnsi"/>
        </w:rPr>
        <w:t>very effective communication and interpersonal skills</w:t>
      </w:r>
      <w:r w:rsidR="003A7F67" w:rsidRPr="00E62F42">
        <w:rPr>
          <w:rFonts w:asciiTheme="minorHAnsi" w:eastAsia="Cambria" w:hAnsiTheme="minorHAnsi" w:cstheme="minorHAnsi"/>
        </w:rPr>
        <w:t>.</w:t>
      </w:r>
    </w:p>
    <w:p w:rsidR="00217229" w:rsidRPr="00E62F42" w:rsidRDefault="00217229"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 xml:space="preserve">Expertise in working with relational database such as </w:t>
      </w:r>
      <w:r w:rsidRPr="00E62F42">
        <w:rPr>
          <w:rFonts w:asciiTheme="minorHAnsi" w:eastAsia="Cambria" w:hAnsiTheme="minorHAnsi" w:cstheme="minorHAnsi"/>
          <w:b/>
        </w:rPr>
        <w:t>Oracle 12c/11g/10g/9i</w:t>
      </w:r>
      <w:r w:rsidRPr="00E62F42">
        <w:rPr>
          <w:rFonts w:asciiTheme="minorHAnsi" w:eastAsia="Cambria" w:hAnsiTheme="minorHAnsi" w:cstheme="minorHAnsi"/>
        </w:rPr>
        <w:t>, SQ</w:t>
      </w:r>
      <w:r w:rsidR="001414F4" w:rsidRPr="00E62F42">
        <w:rPr>
          <w:rFonts w:asciiTheme="minorHAnsi" w:eastAsia="Cambria" w:hAnsiTheme="minorHAnsi" w:cstheme="minorHAnsi"/>
        </w:rPr>
        <w:t xml:space="preserve">L Server 2016 </w:t>
      </w:r>
      <w:r w:rsidRPr="00E62F42">
        <w:rPr>
          <w:rFonts w:asciiTheme="minorHAnsi" w:eastAsia="Cambria" w:hAnsiTheme="minorHAnsi" w:cstheme="minorHAnsi"/>
        </w:rPr>
        <w:t>/</w:t>
      </w:r>
      <w:r w:rsidR="001414F4" w:rsidRPr="00E62F42">
        <w:rPr>
          <w:rFonts w:asciiTheme="minorHAnsi" w:eastAsia="Cambria" w:hAnsiTheme="minorHAnsi" w:cstheme="minorHAnsi"/>
        </w:rPr>
        <w:t xml:space="preserve"> </w:t>
      </w:r>
      <w:r w:rsidRPr="00E62F42">
        <w:rPr>
          <w:rFonts w:asciiTheme="minorHAnsi" w:eastAsia="Cambria" w:hAnsiTheme="minorHAnsi" w:cstheme="minorHAnsi"/>
        </w:rPr>
        <w:t>2008 and Teradata.</w:t>
      </w:r>
    </w:p>
    <w:p w:rsidR="00B90F14" w:rsidRPr="00E62F42" w:rsidRDefault="00B90F14"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Strong</w:t>
      </w:r>
      <w:r w:rsidR="00FC3E83" w:rsidRPr="00E62F42">
        <w:rPr>
          <w:rFonts w:asciiTheme="minorHAnsi" w:eastAsia="Cambria" w:hAnsiTheme="minorHAnsi" w:cstheme="minorHAnsi"/>
        </w:rPr>
        <w:t xml:space="preserve"> experience in Data Warehousing concepts (</w:t>
      </w:r>
      <w:r w:rsidR="00FC3E83" w:rsidRPr="00E62F42">
        <w:rPr>
          <w:rFonts w:asciiTheme="minorHAnsi" w:eastAsia="Cambria" w:hAnsiTheme="minorHAnsi" w:cstheme="minorHAnsi"/>
          <w:b/>
        </w:rPr>
        <w:t>OLTP, OLAP</w:t>
      </w:r>
      <w:r w:rsidR="00FC3E83" w:rsidRPr="00E62F42">
        <w:rPr>
          <w:rFonts w:asciiTheme="minorHAnsi" w:eastAsia="Cambria" w:hAnsiTheme="minorHAnsi" w:cstheme="minorHAnsi"/>
        </w:rPr>
        <w:t>)</w:t>
      </w:r>
      <w:r w:rsidRPr="00E62F42">
        <w:rPr>
          <w:rFonts w:asciiTheme="minorHAnsi" w:eastAsia="Cambria" w:hAnsiTheme="minorHAnsi" w:cstheme="minorHAnsi"/>
        </w:rPr>
        <w:t>, ET</w:t>
      </w:r>
      <w:r w:rsidR="00217229" w:rsidRPr="00E62F42">
        <w:rPr>
          <w:rFonts w:asciiTheme="minorHAnsi" w:eastAsia="Cambria" w:hAnsiTheme="minorHAnsi" w:cstheme="minorHAnsi"/>
        </w:rPr>
        <w:t>L process using</w:t>
      </w:r>
      <w:r w:rsidR="00E71848" w:rsidRPr="00E62F42">
        <w:rPr>
          <w:rFonts w:asciiTheme="minorHAnsi" w:eastAsia="Cambria" w:hAnsiTheme="minorHAnsi" w:cstheme="minorHAnsi"/>
        </w:rPr>
        <w:t xml:space="preserve"> IICS, </w:t>
      </w:r>
      <w:r w:rsidR="00217229" w:rsidRPr="00E62F42">
        <w:rPr>
          <w:rFonts w:asciiTheme="minorHAnsi" w:eastAsia="Cambria" w:hAnsiTheme="minorHAnsi" w:cstheme="minorHAnsi"/>
        </w:rPr>
        <w:t xml:space="preserve"> </w:t>
      </w:r>
      <w:proofErr w:type="spellStart"/>
      <w:r w:rsidR="00217229" w:rsidRPr="00E62F42">
        <w:rPr>
          <w:rFonts w:asciiTheme="minorHAnsi" w:eastAsia="Cambria" w:hAnsiTheme="minorHAnsi" w:cstheme="minorHAnsi"/>
          <w:b/>
        </w:rPr>
        <w:t>Informatica</w:t>
      </w:r>
      <w:proofErr w:type="spellEnd"/>
      <w:r w:rsidR="00217229" w:rsidRPr="00E62F42">
        <w:rPr>
          <w:rFonts w:asciiTheme="minorHAnsi" w:eastAsia="Cambria" w:hAnsiTheme="minorHAnsi" w:cstheme="minorHAnsi"/>
          <w:b/>
        </w:rPr>
        <w:t xml:space="preserve"> </w:t>
      </w:r>
      <w:proofErr w:type="spellStart"/>
      <w:r w:rsidR="00EB3921" w:rsidRPr="00E62F42">
        <w:rPr>
          <w:rFonts w:asciiTheme="minorHAnsi" w:eastAsia="Cambria" w:hAnsiTheme="minorHAnsi" w:cstheme="minorHAnsi"/>
          <w:b/>
        </w:rPr>
        <w:t>PowerCenter</w:t>
      </w:r>
      <w:proofErr w:type="spellEnd"/>
      <w:r w:rsidR="00EB3921" w:rsidRPr="00E62F42">
        <w:rPr>
          <w:rFonts w:asciiTheme="minorHAnsi" w:eastAsia="Cambria" w:hAnsiTheme="minorHAnsi" w:cstheme="minorHAnsi"/>
          <w:b/>
        </w:rPr>
        <w:t xml:space="preserve"> </w:t>
      </w:r>
      <w:r w:rsidR="00217229" w:rsidRPr="00E62F42">
        <w:rPr>
          <w:rFonts w:asciiTheme="minorHAnsi" w:eastAsia="Cambria" w:hAnsiTheme="minorHAnsi" w:cstheme="minorHAnsi"/>
          <w:b/>
        </w:rPr>
        <w:t>10.2</w:t>
      </w:r>
      <w:r w:rsidRPr="00E62F42">
        <w:rPr>
          <w:rFonts w:asciiTheme="minorHAnsi" w:eastAsia="Cambria" w:hAnsiTheme="minorHAnsi" w:cstheme="minorHAnsi"/>
          <w:b/>
        </w:rPr>
        <w:t>/9.1/8</w:t>
      </w:r>
      <w:r w:rsidRPr="00E62F42">
        <w:rPr>
          <w:rFonts w:asciiTheme="minorHAnsi" w:eastAsia="Cambria" w:hAnsiTheme="minorHAnsi" w:cstheme="minorHAnsi"/>
        </w:rPr>
        <w:t>., PowerCenter Client tools - Mapping Designer, Repository Manager, Workfl</w:t>
      </w:r>
      <w:r w:rsidR="00DF02F0" w:rsidRPr="00E62F42">
        <w:rPr>
          <w:rFonts w:asciiTheme="minorHAnsi" w:eastAsia="Cambria" w:hAnsiTheme="minorHAnsi" w:cstheme="minorHAnsi"/>
        </w:rPr>
        <w:t xml:space="preserve">ow Manager/Monitor and scheduling tools like </w:t>
      </w:r>
      <w:r w:rsidR="00FC3E83" w:rsidRPr="00E62F42">
        <w:rPr>
          <w:rFonts w:asciiTheme="minorHAnsi" w:eastAsia="Cambria" w:hAnsiTheme="minorHAnsi" w:cstheme="minorHAnsi"/>
        </w:rPr>
        <w:t xml:space="preserve">DAC, </w:t>
      </w:r>
      <w:r w:rsidRPr="00E62F42">
        <w:rPr>
          <w:rFonts w:asciiTheme="minorHAnsi" w:eastAsia="Cambria" w:hAnsiTheme="minorHAnsi" w:cstheme="minorHAnsi"/>
        </w:rPr>
        <w:t>Autosys and Control M</w:t>
      </w:r>
      <w:r w:rsidR="003A7F67" w:rsidRPr="00E62F42">
        <w:rPr>
          <w:rFonts w:asciiTheme="minorHAnsi" w:eastAsia="Cambria" w:hAnsiTheme="minorHAnsi" w:cstheme="minorHAnsi"/>
        </w:rPr>
        <w:t>.</w:t>
      </w:r>
    </w:p>
    <w:p w:rsidR="003A7F67" w:rsidRPr="00E62F42" w:rsidRDefault="003A7F67" w:rsidP="00884C7A">
      <w:pPr>
        <w:numPr>
          <w:ilvl w:val="0"/>
          <w:numId w:val="37"/>
        </w:numPr>
        <w:spacing w:line="276" w:lineRule="auto"/>
        <w:rPr>
          <w:rFonts w:asciiTheme="minorHAnsi" w:eastAsia="Cambria" w:hAnsiTheme="minorHAnsi" w:cstheme="minorHAnsi"/>
        </w:rPr>
      </w:pPr>
      <w:r w:rsidRPr="00E62F42">
        <w:rPr>
          <w:rFonts w:asciiTheme="minorHAnsi" w:hAnsiTheme="minorHAnsi" w:cstheme="minorHAnsi"/>
        </w:rPr>
        <w:t>Designed the Logical and physical structure of data marts using Erwin.</w:t>
      </w:r>
    </w:p>
    <w:p w:rsidR="00B90F14" w:rsidRPr="00E62F42" w:rsidRDefault="00DF02F0"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Good Knowledge in Normalizing and De-Normalizing the tables and maintaining referential integrity by using Triggers and Primary Key / Foreign key</w:t>
      </w:r>
      <w:r w:rsidR="00CF391E" w:rsidRPr="00E62F42">
        <w:rPr>
          <w:rFonts w:asciiTheme="minorHAnsi" w:eastAsia="Cambria" w:hAnsiTheme="minorHAnsi" w:cstheme="minorHAnsi"/>
        </w:rPr>
        <w:t>.</w:t>
      </w:r>
    </w:p>
    <w:p w:rsidR="00B90F14" w:rsidRPr="00E62F42" w:rsidRDefault="00B90F14"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 xml:space="preserve">Complete knowledge of data modeling principles, Star and Snowflake Schema, Operational Data Store, and </w:t>
      </w:r>
      <w:r w:rsidRPr="00E62F42">
        <w:rPr>
          <w:rFonts w:asciiTheme="minorHAnsi" w:eastAsia="Cambria" w:hAnsiTheme="minorHAnsi" w:cstheme="minorHAnsi"/>
          <w:b/>
        </w:rPr>
        <w:t>Slowly Changing Dimensions</w:t>
      </w:r>
      <w:r w:rsidR="003A7F67" w:rsidRPr="00E62F42">
        <w:rPr>
          <w:rFonts w:asciiTheme="minorHAnsi" w:eastAsia="Cambria" w:hAnsiTheme="minorHAnsi" w:cstheme="minorHAnsi"/>
        </w:rPr>
        <w:t>.</w:t>
      </w:r>
    </w:p>
    <w:p w:rsidR="003A7F67" w:rsidRPr="00E62F42" w:rsidRDefault="003A7F67" w:rsidP="00884C7A">
      <w:pPr>
        <w:numPr>
          <w:ilvl w:val="0"/>
          <w:numId w:val="37"/>
        </w:numPr>
        <w:spacing w:line="276" w:lineRule="auto"/>
        <w:rPr>
          <w:rFonts w:asciiTheme="minorHAnsi" w:eastAsia="Cambria" w:hAnsiTheme="minorHAnsi" w:cstheme="minorHAnsi"/>
        </w:rPr>
      </w:pPr>
      <w:r w:rsidRPr="00E62F42">
        <w:rPr>
          <w:rFonts w:asciiTheme="minorHAnsi" w:hAnsiTheme="minorHAnsi" w:cstheme="minorHAnsi"/>
        </w:rPr>
        <w:t>Expertise in Bug reporting tools such as ALM, HP Quality Center, Version One and JIRA.</w:t>
      </w:r>
    </w:p>
    <w:p w:rsidR="00B90F14" w:rsidRPr="00E62F42" w:rsidRDefault="00B90F14"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Hands-on experience across all stages of Software Development Life Cycle (</w:t>
      </w:r>
      <w:r w:rsidRPr="00E62F42">
        <w:rPr>
          <w:rFonts w:asciiTheme="minorHAnsi" w:eastAsia="Cambria" w:hAnsiTheme="minorHAnsi" w:cstheme="minorHAnsi"/>
          <w:b/>
        </w:rPr>
        <w:t>SDLC</w:t>
      </w:r>
      <w:r w:rsidRPr="00E62F42">
        <w:rPr>
          <w:rFonts w:asciiTheme="minorHAnsi" w:eastAsia="Cambria" w:hAnsiTheme="minorHAnsi" w:cstheme="minorHAnsi"/>
        </w:rPr>
        <w:t>) including business requirement analysis, data mapping, build, unit testing, systems integration, and user acceptance testing</w:t>
      </w:r>
      <w:r w:rsidR="003A7F67" w:rsidRPr="00E62F42">
        <w:rPr>
          <w:rFonts w:asciiTheme="minorHAnsi" w:eastAsia="Cambria" w:hAnsiTheme="minorHAnsi" w:cstheme="minorHAnsi"/>
        </w:rPr>
        <w:t>.</w:t>
      </w:r>
    </w:p>
    <w:p w:rsidR="00B90F14" w:rsidRPr="00E62F42" w:rsidRDefault="00B90F14"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Experience in designing re-usable mapplets and transformations. Worked on implementing Slowly Changing Dimensions-TYPE 1/2 methodology</w:t>
      </w:r>
      <w:r w:rsidR="003A7F67" w:rsidRPr="00E62F42">
        <w:rPr>
          <w:rFonts w:asciiTheme="minorHAnsi" w:eastAsia="Cambria" w:hAnsiTheme="minorHAnsi" w:cstheme="minorHAnsi"/>
        </w:rPr>
        <w:t>.</w:t>
      </w:r>
    </w:p>
    <w:p w:rsidR="00B90F14" w:rsidRPr="00E62F42" w:rsidRDefault="00B90F14"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 xml:space="preserve">Extensively used Business Intelligence tools like </w:t>
      </w:r>
      <w:r w:rsidR="00AB3E45" w:rsidRPr="00E62F42">
        <w:rPr>
          <w:rFonts w:asciiTheme="minorHAnsi" w:hAnsiTheme="minorHAnsi" w:cstheme="minorHAnsi"/>
          <w:b/>
          <w:kern w:val="0"/>
        </w:rPr>
        <w:t>Microsoft Power BI</w:t>
      </w:r>
      <w:r w:rsidR="00AB3E45" w:rsidRPr="00E62F42">
        <w:rPr>
          <w:rFonts w:asciiTheme="minorHAnsi" w:eastAsia="Cambria" w:hAnsiTheme="minorHAnsi" w:cstheme="minorHAnsi"/>
          <w:b/>
        </w:rPr>
        <w:t xml:space="preserve"> </w:t>
      </w:r>
      <w:r w:rsidRPr="00E62F42">
        <w:rPr>
          <w:rFonts w:asciiTheme="minorHAnsi" w:eastAsia="Cambria" w:hAnsiTheme="minorHAnsi" w:cstheme="minorHAnsi"/>
          <w:b/>
        </w:rPr>
        <w:t>and OBIEE</w:t>
      </w:r>
      <w:r w:rsidRPr="00E62F42">
        <w:rPr>
          <w:rFonts w:asciiTheme="minorHAnsi" w:eastAsia="Cambria" w:hAnsiTheme="minorHAnsi" w:cstheme="minorHAnsi"/>
        </w:rPr>
        <w:t xml:space="preserve"> for decision support systems</w:t>
      </w:r>
      <w:r w:rsidR="003A7F67" w:rsidRPr="00E62F42">
        <w:rPr>
          <w:rFonts w:asciiTheme="minorHAnsi" w:eastAsia="Cambria" w:hAnsiTheme="minorHAnsi" w:cstheme="minorHAnsi"/>
        </w:rPr>
        <w:t>.</w:t>
      </w:r>
    </w:p>
    <w:p w:rsidR="00B90F14" w:rsidRPr="00E62F42" w:rsidRDefault="00B90F14"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 xml:space="preserve">Good experience in </w:t>
      </w:r>
      <w:r w:rsidRPr="00E62F42">
        <w:rPr>
          <w:rFonts w:asciiTheme="minorHAnsi" w:eastAsia="Cambria" w:hAnsiTheme="minorHAnsi" w:cstheme="minorHAnsi"/>
          <w:b/>
        </w:rPr>
        <w:t>UNIX</w:t>
      </w:r>
      <w:r w:rsidRPr="00E62F42">
        <w:rPr>
          <w:rFonts w:asciiTheme="minorHAnsi" w:eastAsia="Cambria" w:hAnsiTheme="minorHAnsi" w:cstheme="minorHAnsi"/>
        </w:rPr>
        <w:t xml:space="preserve"> and writing shell scripts for INFORMATICA pre &amp; post session operations</w:t>
      </w:r>
      <w:r w:rsidR="003A7F67" w:rsidRPr="00E62F42">
        <w:rPr>
          <w:rFonts w:asciiTheme="minorHAnsi" w:eastAsia="Cambria" w:hAnsiTheme="minorHAnsi" w:cstheme="minorHAnsi"/>
        </w:rPr>
        <w:t>.</w:t>
      </w:r>
    </w:p>
    <w:p w:rsidR="00B90F14" w:rsidRPr="00E62F42" w:rsidRDefault="00B90F14"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Designed and developed complex mappings from varied transformation logic like Advanced External procedures, stored procedures, Unconnected &amp; Connected lookups, Router, Filter, Expression, Agg</w:t>
      </w:r>
      <w:r w:rsidR="003A7F67" w:rsidRPr="00E62F42">
        <w:rPr>
          <w:rFonts w:asciiTheme="minorHAnsi" w:eastAsia="Cambria" w:hAnsiTheme="minorHAnsi" w:cstheme="minorHAnsi"/>
        </w:rPr>
        <w:t>regator, Joiner and update strategy.</w:t>
      </w:r>
    </w:p>
    <w:p w:rsidR="00B90F14" w:rsidRPr="00E62F42" w:rsidRDefault="00B90F14"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Experienced in tuning Informatica Mappings to identify and remove processing bottlenecks</w:t>
      </w:r>
      <w:r w:rsidR="003A7F67" w:rsidRPr="00E62F42">
        <w:rPr>
          <w:rFonts w:asciiTheme="minorHAnsi" w:eastAsia="Cambria" w:hAnsiTheme="minorHAnsi" w:cstheme="minorHAnsi"/>
        </w:rPr>
        <w:t>.</w:t>
      </w:r>
    </w:p>
    <w:p w:rsidR="00B90F14" w:rsidRPr="00E62F42" w:rsidRDefault="00B90F14"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Experience in integration of data sources like Orac</w:t>
      </w:r>
      <w:r w:rsidR="00217229" w:rsidRPr="00E62F42">
        <w:rPr>
          <w:rFonts w:asciiTheme="minorHAnsi" w:eastAsia="Cambria" w:hAnsiTheme="minorHAnsi" w:cstheme="minorHAnsi"/>
        </w:rPr>
        <w:t>le</w:t>
      </w:r>
      <w:r w:rsidRPr="00E62F42">
        <w:rPr>
          <w:rFonts w:asciiTheme="minorHAnsi" w:eastAsia="Cambria" w:hAnsiTheme="minorHAnsi" w:cstheme="minorHAnsi"/>
        </w:rPr>
        <w:t xml:space="preserve">, DB2, SQL Server, </w:t>
      </w:r>
      <w:proofErr w:type="gramStart"/>
      <w:r w:rsidRPr="00E62F42">
        <w:rPr>
          <w:rFonts w:asciiTheme="minorHAnsi" w:eastAsia="Cambria" w:hAnsiTheme="minorHAnsi" w:cstheme="minorHAnsi"/>
        </w:rPr>
        <w:t>Flat</w:t>
      </w:r>
      <w:proofErr w:type="gramEnd"/>
      <w:r w:rsidRPr="00E62F42">
        <w:rPr>
          <w:rFonts w:asciiTheme="minorHAnsi" w:eastAsia="Cambria" w:hAnsiTheme="minorHAnsi" w:cstheme="minorHAnsi"/>
        </w:rPr>
        <w:t xml:space="preserve"> Files</w:t>
      </w:r>
      <w:r w:rsidR="003A7F67" w:rsidRPr="00E62F42">
        <w:rPr>
          <w:rFonts w:asciiTheme="minorHAnsi" w:eastAsia="Cambria" w:hAnsiTheme="minorHAnsi" w:cstheme="minorHAnsi"/>
        </w:rPr>
        <w:t>.</w:t>
      </w:r>
    </w:p>
    <w:p w:rsidR="003A7F67" w:rsidRPr="00E62F42" w:rsidRDefault="003A7F67" w:rsidP="00884C7A">
      <w:pPr>
        <w:numPr>
          <w:ilvl w:val="0"/>
          <w:numId w:val="37"/>
        </w:numPr>
        <w:spacing w:line="276" w:lineRule="auto"/>
        <w:rPr>
          <w:rFonts w:asciiTheme="minorHAnsi" w:eastAsia="Cambria" w:hAnsiTheme="minorHAnsi" w:cstheme="minorHAnsi"/>
        </w:rPr>
      </w:pPr>
      <w:r w:rsidRPr="00E62F42">
        <w:rPr>
          <w:rFonts w:asciiTheme="minorHAnsi" w:hAnsiTheme="minorHAnsi" w:cstheme="minorHAnsi"/>
        </w:rPr>
        <w:t xml:space="preserve">Strong Skills in using Integration, Functionality, Regression, Performance, GUI, database testing and </w:t>
      </w:r>
      <w:r w:rsidRPr="00E62F42">
        <w:rPr>
          <w:rFonts w:asciiTheme="minorHAnsi" w:hAnsiTheme="minorHAnsi" w:cstheme="minorHAnsi"/>
          <w:b/>
        </w:rPr>
        <w:t>ETL testing</w:t>
      </w:r>
      <w:r w:rsidRPr="00E62F42">
        <w:rPr>
          <w:rFonts w:asciiTheme="minorHAnsi" w:hAnsiTheme="minorHAnsi" w:cstheme="minorHAnsi"/>
        </w:rPr>
        <w:t>.</w:t>
      </w:r>
    </w:p>
    <w:p w:rsidR="00B90F14" w:rsidRPr="00E62F42" w:rsidRDefault="00B90F14"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Experience developing and maintaining overall test methodology, documenting test plans and test cases based on baseline requirements</w:t>
      </w:r>
      <w:r w:rsidR="003A7F67" w:rsidRPr="00E62F42">
        <w:rPr>
          <w:rFonts w:asciiTheme="minorHAnsi" w:eastAsia="Cambria" w:hAnsiTheme="minorHAnsi" w:cstheme="minorHAnsi"/>
        </w:rPr>
        <w:t>.</w:t>
      </w:r>
    </w:p>
    <w:p w:rsidR="00B90F14" w:rsidRPr="00E62F42" w:rsidRDefault="00B90F14" w:rsidP="00884C7A">
      <w:pPr>
        <w:numPr>
          <w:ilvl w:val="0"/>
          <w:numId w:val="37"/>
        </w:numPr>
        <w:spacing w:line="276" w:lineRule="auto"/>
        <w:rPr>
          <w:rFonts w:asciiTheme="minorHAnsi" w:eastAsia="Cambria" w:hAnsiTheme="minorHAnsi" w:cstheme="minorHAnsi"/>
        </w:rPr>
      </w:pPr>
      <w:r w:rsidRPr="00E62F42">
        <w:rPr>
          <w:rFonts w:asciiTheme="minorHAnsi" w:eastAsia="Cambria" w:hAnsiTheme="minorHAnsi" w:cstheme="minorHAnsi"/>
        </w:rPr>
        <w:t>Excellent technical, logical, analytical, and problem-solving skills to provide insight on development &amp; application support</w:t>
      </w:r>
      <w:r w:rsidR="003A7F67" w:rsidRPr="00E62F42">
        <w:rPr>
          <w:rFonts w:asciiTheme="minorHAnsi" w:eastAsia="Cambria" w:hAnsiTheme="minorHAnsi" w:cstheme="minorHAnsi"/>
        </w:rPr>
        <w:t>.</w:t>
      </w:r>
    </w:p>
    <w:p w:rsidR="00CB123B" w:rsidRPr="00E62F42" w:rsidRDefault="00CB123B" w:rsidP="00884C7A">
      <w:pPr>
        <w:rPr>
          <w:rFonts w:asciiTheme="minorHAnsi" w:hAnsiTheme="minorHAnsi" w:cstheme="minorHAnsi"/>
        </w:rPr>
      </w:pPr>
    </w:p>
    <w:p w:rsidR="00844325" w:rsidRPr="00E62F42" w:rsidRDefault="00844325" w:rsidP="00884C7A">
      <w:pPr>
        <w:rPr>
          <w:rFonts w:asciiTheme="minorHAnsi" w:hAnsiTheme="minorHAnsi" w:cstheme="minorHAnsi"/>
          <w:b/>
          <w:bCs/>
          <w:u w:val="single"/>
        </w:rPr>
      </w:pPr>
      <w:r w:rsidRPr="00E62F42">
        <w:rPr>
          <w:rFonts w:asciiTheme="minorHAnsi" w:hAnsiTheme="minorHAnsi" w:cstheme="minorHAnsi"/>
          <w:b/>
          <w:bCs/>
          <w:u w:val="single"/>
        </w:rPr>
        <w:t>TECHNICAL SKILLS</w:t>
      </w:r>
    </w:p>
    <w:p w:rsidR="00844325" w:rsidRPr="00E62F42" w:rsidRDefault="00844325" w:rsidP="00884C7A">
      <w:pPr>
        <w:rPr>
          <w:rFonts w:asciiTheme="minorHAnsi" w:hAnsiTheme="minorHAnsi" w:cstheme="minorHAnsi"/>
          <w:b/>
          <w:bCs/>
          <w:u w:val="single"/>
        </w:rPr>
      </w:pPr>
    </w:p>
    <w:p w:rsidR="00B90F14" w:rsidRPr="00E62F42" w:rsidRDefault="00B90F14" w:rsidP="00884C7A">
      <w:pPr>
        <w:spacing w:line="276" w:lineRule="auto"/>
        <w:rPr>
          <w:rFonts w:asciiTheme="minorHAnsi" w:hAnsiTheme="minorHAnsi" w:cstheme="minorHAnsi"/>
        </w:rPr>
      </w:pPr>
      <w:r w:rsidRPr="00E62F42">
        <w:rPr>
          <w:rFonts w:asciiTheme="minorHAnsi" w:hAnsiTheme="minorHAnsi" w:cstheme="minorHAnsi"/>
          <w:b/>
          <w:bCs/>
          <w:kern w:val="0"/>
        </w:rPr>
        <w:t>ETL:</w:t>
      </w:r>
      <w:r w:rsidRPr="00E62F42">
        <w:rPr>
          <w:rFonts w:asciiTheme="minorHAnsi" w:hAnsiTheme="minorHAnsi" w:cstheme="minorHAnsi"/>
          <w:b/>
          <w:bCs/>
          <w:kern w:val="0"/>
        </w:rPr>
        <w:tab/>
      </w:r>
      <w:r w:rsidRPr="00E62F42">
        <w:rPr>
          <w:rFonts w:asciiTheme="minorHAnsi" w:hAnsiTheme="minorHAnsi" w:cstheme="minorHAnsi"/>
          <w:b/>
          <w:bCs/>
          <w:kern w:val="0"/>
        </w:rPr>
        <w:tab/>
      </w:r>
      <w:r w:rsidRPr="00E62F42">
        <w:rPr>
          <w:rFonts w:asciiTheme="minorHAnsi" w:hAnsiTheme="minorHAnsi" w:cstheme="minorHAnsi"/>
          <w:b/>
          <w:bCs/>
          <w:kern w:val="0"/>
        </w:rPr>
        <w:tab/>
      </w:r>
      <w:r w:rsidRPr="00E62F42">
        <w:rPr>
          <w:rFonts w:asciiTheme="minorHAnsi" w:hAnsiTheme="minorHAnsi" w:cstheme="minorHAnsi"/>
          <w:b/>
          <w:bCs/>
          <w:kern w:val="0"/>
        </w:rPr>
        <w:tab/>
      </w:r>
      <w:r w:rsidR="00204652" w:rsidRPr="00E62F42">
        <w:rPr>
          <w:rFonts w:asciiTheme="minorHAnsi" w:hAnsiTheme="minorHAnsi" w:cstheme="minorHAnsi"/>
          <w:kern w:val="0"/>
        </w:rPr>
        <w:t>Informatica</w:t>
      </w:r>
      <w:r w:rsidRPr="00E62F42">
        <w:rPr>
          <w:rFonts w:asciiTheme="minorHAnsi" w:hAnsiTheme="minorHAnsi" w:cstheme="minorHAnsi"/>
          <w:kern w:val="0"/>
        </w:rPr>
        <w:t xml:space="preserve"> PowerCenter</w:t>
      </w:r>
      <w:r w:rsidR="006027D0" w:rsidRPr="00E62F42">
        <w:rPr>
          <w:rFonts w:asciiTheme="minorHAnsi" w:hAnsiTheme="minorHAnsi" w:cstheme="minorHAnsi"/>
          <w:kern w:val="0"/>
        </w:rPr>
        <w:t xml:space="preserve"> 10.2</w:t>
      </w:r>
      <w:r w:rsidRPr="00E62F42">
        <w:rPr>
          <w:rFonts w:asciiTheme="minorHAnsi" w:hAnsiTheme="minorHAnsi" w:cstheme="minorHAnsi"/>
          <w:kern w:val="0"/>
        </w:rPr>
        <w:t xml:space="preserve">.0/9.1/8.6/8.5/8.1, </w:t>
      </w:r>
      <w:r w:rsidR="00EB3921" w:rsidRPr="00E62F42">
        <w:rPr>
          <w:rFonts w:asciiTheme="minorHAnsi" w:hAnsiTheme="minorHAnsi" w:cstheme="minorHAnsi"/>
          <w:kern w:val="0"/>
        </w:rPr>
        <w:t xml:space="preserve">IICS, </w:t>
      </w:r>
      <w:r w:rsidR="00FC5392" w:rsidRPr="00E62F42">
        <w:rPr>
          <w:rFonts w:asciiTheme="minorHAnsi" w:hAnsiTheme="minorHAnsi" w:cstheme="minorHAnsi"/>
          <w:kern w:val="0"/>
        </w:rPr>
        <w:t>SSIS, Talend.</w:t>
      </w:r>
    </w:p>
    <w:p w:rsidR="00B90F14" w:rsidRPr="00E62F42" w:rsidRDefault="00B90F14" w:rsidP="00884C7A">
      <w:pPr>
        <w:spacing w:line="276" w:lineRule="auto"/>
        <w:rPr>
          <w:rFonts w:asciiTheme="minorHAnsi" w:hAnsiTheme="minorHAnsi" w:cstheme="minorHAnsi"/>
        </w:rPr>
      </w:pPr>
      <w:r w:rsidRPr="00E62F42">
        <w:rPr>
          <w:rFonts w:asciiTheme="minorHAnsi" w:hAnsiTheme="minorHAnsi" w:cstheme="minorHAnsi"/>
          <w:b/>
          <w:bCs/>
          <w:kern w:val="0"/>
        </w:rPr>
        <w:t>Operating Systems:</w:t>
      </w:r>
      <w:r w:rsidRPr="00E62F42">
        <w:rPr>
          <w:rFonts w:asciiTheme="minorHAnsi" w:hAnsiTheme="minorHAnsi" w:cstheme="minorHAnsi"/>
          <w:b/>
          <w:bCs/>
          <w:kern w:val="0"/>
        </w:rPr>
        <w:tab/>
      </w:r>
      <w:r w:rsidRPr="00E62F42">
        <w:rPr>
          <w:rFonts w:asciiTheme="minorHAnsi" w:hAnsiTheme="minorHAnsi" w:cstheme="minorHAnsi"/>
          <w:b/>
          <w:bCs/>
          <w:kern w:val="0"/>
        </w:rPr>
        <w:tab/>
      </w:r>
      <w:r w:rsidRPr="00E62F42">
        <w:rPr>
          <w:rFonts w:asciiTheme="minorHAnsi" w:hAnsiTheme="minorHAnsi" w:cstheme="minorHAnsi"/>
          <w:kern w:val="0"/>
        </w:rPr>
        <w:t>Windows Server 2012/2008/2007/XP, UNIX, RHEL LINUX, HP-UX and DOS</w:t>
      </w:r>
      <w:r w:rsidR="00204652" w:rsidRPr="00E62F42">
        <w:rPr>
          <w:rFonts w:asciiTheme="minorHAnsi" w:hAnsiTheme="minorHAnsi" w:cstheme="minorHAnsi"/>
          <w:kern w:val="0"/>
        </w:rPr>
        <w:t>.</w:t>
      </w:r>
    </w:p>
    <w:p w:rsidR="00B90F14" w:rsidRPr="00E62F42" w:rsidRDefault="00B90F14" w:rsidP="00884C7A">
      <w:pPr>
        <w:spacing w:line="276" w:lineRule="auto"/>
        <w:rPr>
          <w:rFonts w:asciiTheme="minorHAnsi" w:hAnsiTheme="minorHAnsi" w:cstheme="minorHAnsi"/>
        </w:rPr>
      </w:pPr>
      <w:r w:rsidRPr="00E62F42">
        <w:rPr>
          <w:rFonts w:asciiTheme="minorHAnsi" w:hAnsiTheme="minorHAnsi" w:cstheme="minorHAnsi"/>
          <w:b/>
          <w:bCs/>
          <w:kern w:val="0"/>
        </w:rPr>
        <w:t>Databases:</w:t>
      </w:r>
      <w:r w:rsidRPr="00E62F42">
        <w:rPr>
          <w:rFonts w:asciiTheme="minorHAnsi" w:hAnsiTheme="minorHAnsi" w:cstheme="minorHAnsi"/>
          <w:b/>
          <w:bCs/>
          <w:kern w:val="0"/>
        </w:rPr>
        <w:tab/>
      </w:r>
      <w:r w:rsidRPr="00E62F42">
        <w:rPr>
          <w:rFonts w:asciiTheme="minorHAnsi" w:hAnsiTheme="minorHAnsi" w:cstheme="minorHAnsi"/>
          <w:b/>
          <w:bCs/>
          <w:kern w:val="0"/>
        </w:rPr>
        <w:tab/>
      </w:r>
      <w:r w:rsidRPr="00E62F42">
        <w:rPr>
          <w:rFonts w:asciiTheme="minorHAnsi" w:hAnsiTheme="minorHAnsi" w:cstheme="minorHAnsi"/>
          <w:b/>
          <w:bCs/>
          <w:kern w:val="0"/>
        </w:rPr>
        <w:tab/>
      </w:r>
      <w:r w:rsidRPr="00E62F42">
        <w:rPr>
          <w:rFonts w:asciiTheme="minorHAnsi" w:hAnsiTheme="minorHAnsi" w:cstheme="minorHAnsi"/>
          <w:kern w:val="0"/>
        </w:rPr>
        <w:t>Oracle 12C/11g/10g/ 9i/8i, MS SQL Server, Teradata</w:t>
      </w:r>
      <w:r w:rsidR="00124143" w:rsidRPr="00E62F42">
        <w:rPr>
          <w:rFonts w:asciiTheme="minorHAnsi" w:hAnsiTheme="minorHAnsi" w:cstheme="minorHAnsi"/>
          <w:kern w:val="0"/>
        </w:rPr>
        <w:t>, Snowflake</w:t>
      </w:r>
      <w:r w:rsidR="00027522" w:rsidRPr="00E62F42">
        <w:rPr>
          <w:rFonts w:asciiTheme="minorHAnsi" w:hAnsiTheme="minorHAnsi" w:cstheme="minorHAnsi"/>
          <w:kern w:val="0"/>
        </w:rPr>
        <w:t>.</w:t>
      </w:r>
    </w:p>
    <w:p w:rsidR="00B90F14" w:rsidRPr="00E62F42" w:rsidRDefault="00B90F14" w:rsidP="00884C7A">
      <w:pPr>
        <w:spacing w:line="276" w:lineRule="auto"/>
        <w:rPr>
          <w:rFonts w:asciiTheme="minorHAnsi" w:hAnsiTheme="minorHAnsi" w:cstheme="minorHAnsi"/>
        </w:rPr>
      </w:pPr>
      <w:r w:rsidRPr="00E62F42">
        <w:rPr>
          <w:rFonts w:asciiTheme="minorHAnsi" w:hAnsiTheme="minorHAnsi" w:cstheme="minorHAnsi"/>
          <w:b/>
          <w:bCs/>
          <w:kern w:val="0"/>
        </w:rPr>
        <w:t>Programming Languages:</w:t>
      </w:r>
      <w:r w:rsidRPr="00E62F42">
        <w:rPr>
          <w:rFonts w:asciiTheme="minorHAnsi" w:hAnsiTheme="minorHAnsi" w:cstheme="minorHAnsi"/>
          <w:b/>
          <w:bCs/>
          <w:kern w:val="0"/>
        </w:rPr>
        <w:tab/>
      </w:r>
      <w:r w:rsidR="004F2B72" w:rsidRPr="00E62F42">
        <w:rPr>
          <w:rFonts w:asciiTheme="minorHAnsi" w:hAnsiTheme="minorHAnsi" w:cstheme="minorHAnsi"/>
          <w:b/>
          <w:bCs/>
          <w:kern w:val="0"/>
        </w:rPr>
        <w:t xml:space="preserve">                 </w:t>
      </w:r>
      <w:r w:rsidR="00204652" w:rsidRPr="00E62F42">
        <w:rPr>
          <w:rFonts w:asciiTheme="minorHAnsi" w:hAnsiTheme="minorHAnsi" w:cstheme="minorHAnsi"/>
          <w:kern w:val="0"/>
        </w:rPr>
        <w:t>SQL, PL/SQL, UNIX Shell S</w:t>
      </w:r>
      <w:r w:rsidRPr="00E62F42">
        <w:rPr>
          <w:rFonts w:asciiTheme="minorHAnsi" w:hAnsiTheme="minorHAnsi" w:cstheme="minorHAnsi"/>
          <w:kern w:val="0"/>
        </w:rPr>
        <w:t>cripting</w:t>
      </w:r>
      <w:r w:rsidR="00204652" w:rsidRPr="00E62F42">
        <w:rPr>
          <w:rFonts w:asciiTheme="minorHAnsi" w:hAnsiTheme="minorHAnsi" w:cstheme="minorHAnsi"/>
          <w:kern w:val="0"/>
        </w:rPr>
        <w:t>.</w:t>
      </w:r>
    </w:p>
    <w:p w:rsidR="00227DF6" w:rsidRPr="00E62F42" w:rsidRDefault="00B90F14" w:rsidP="00884C7A">
      <w:pPr>
        <w:spacing w:line="276" w:lineRule="auto"/>
        <w:ind w:left="2880" w:hanging="2880"/>
        <w:rPr>
          <w:rFonts w:asciiTheme="minorHAnsi" w:hAnsiTheme="minorHAnsi" w:cstheme="minorHAnsi"/>
          <w:kern w:val="0"/>
        </w:rPr>
      </w:pPr>
      <w:r w:rsidRPr="00E62F42">
        <w:rPr>
          <w:rFonts w:asciiTheme="minorHAnsi" w:hAnsiTheme="minorHAnsi" w:cstheme="minorHAnsi"/>
          <w:b/>
          <w:bCs/>
          <w:kern w:val="0"/>
        </w:rPr>
        <w:t>Tools:</w:t>
      </w:r>
      <w:r w:rsidRPr="00E62F42">
        <w:rPr>
          <w:rFonts w:asciiTheme="minorHAnsi" w:hAnsiTheme="minorHAnsi" w:cstheme="minorHAnsi"/>
          <w:b/>
          <w:bCs/>
          <w:kern w:val="0"/>
        </w:rPr>
        <w:tab/>
      </w:r>
      <w:r w:rsidRPr="00E62F42">
        <w:rPr>
          <w:rFonts w:asciiTheme="minorHAnsi" w:hAnsiTheme="minorHAnsi" w:cstheme="minorHAnsi"/>
          <w:kern w:val="0"/>
        </w:rPr>
        <w:t xml:space="preserve">Toad, Erwin 9, Toad Data Modeler, Oracle SQL </w:t>
      </w:r>
      <w:r w:rsidR="00FB577A" w:rsidRPr="00E62F42">
        <w:rPr>
          <w:rFonts w:asciiTheme="minorHAnsi" w:hAnsiTheme="minorHAnsi" w:cstheme="minorHAnsi"/>
          <w:kern w:val="0"/>
        </w:rPr>
        <w:t>Developer, Visio, Autosys</w:t>
      </w:r>
      <w:r w:rsidRPr="00E62F42">
        <w:rPr>
          <w:rFonts w:asciiTheme="minorHAnsi" w:hAnsiTheme="minorHAnsi" w:cstheme="minorHAnsi"/>
          <w:kern w:val="0"/>
        </w:rPr>
        <w:t xml:space="preserve">, Control-M, </w:t>
      </w:r>
      <w:r w:rsidR="003A15EF" w:rsidRPr="00E62F42">
        <w:rPr>
          <w:rFonts w:asciiTheme="minorHAnsi" w:hAnsiTheme="minorHAnsi" w:cstheme="minorHAnsi"/>
          <w:kern w:val="0"/>
        </w:rPr>
        <w:t>DAC</w:t>
      </w:r>
    </w:p>
    <w:p w:rsidR="00B90F14" w:rsidRPr="00E62F42" w:rsidRDefault="00227DF6" w:rsidP="00884C7A">
      <w:pPr>
        <w:spacing w:line="276" w:lineRule="auto"/>
        <w:ind w:left="2880" w:hanging="2880"/>
        <w:rPr>
          <w:rFonts w:asciiTheme="minorHAnsi" w:hAnsiTheme="minorHAnsi" w:cstheme="minorHAnsi"/>
          <w:kern w:val="0"/>
        </w:rPr>
      </w:pPr>
      <w:r w:rsidRPr="00E62F42">
        <w:rPr>
          <w:rFonts w:asciiTheme="minorHAnsi" w:hAnsiTheme="minorHAnsi" w:cstheme="minorHAnsi"/>
          <w:b/>
          <w:bCs/>
          <w:kern w:val="0"/>
        </w:rPr>
        <w:t xml:space="preserve">                                                </w:t>
      </w:r>
      <w:r w:rsidR="004F2B72" w:rsidRPr="00E62F42">
        <w:rPr>
          <w:rFonts w:asciiTheme="minorHAnsi" w:hAnsiTheme="minorHAnsi" w:cstheme="minorHAnsi"/>
          <w:b/>
          <w:bCs/>
          <w:kern w:val="0"/>
        </w:rPr>
        <w:t xml:space="preserve">                      </w:t>
      </w:r>
      <w:proofErr w:type="spellStart"/>
      <w:proofErr w:type="gramStart"/>
      <w:r w:rsidRPr="00E62F42">
        <w:rPr>
          <w:rFonts w:asciiTheme="minorHAnsi" w:hAnsiTheme="minorHAnsi" w:cstheme="minorHAnsi"/>
          <w:color w:val="222222"/>
          <w:shd w:val="clear" w:color="auto" w:fill="FFFFFF"/>
        </w:rPr>
        <w:t>Jira</w:t>
      </w:r>
      <w:proofErr w:type="spellEnd"/>
      <w:r w:rsidRPr="00E62F42">
        <w:rPr>
          <w:rFonts w:asciiTheme="minorHAnsi" w:hAnsiTheme="minorHAnsi" w:cstheme="minorHAnsi"/>
          <w:color w:val="222222"/>
          <w:shd w:val="clear" w:color="auto" w:fill="FFFFFF"/>
        </w:rPr>
        <w:t>, Share Point, Confluence, Git</w:t>
      </w:r>
      <w:r w:rsidR="00204652" w:rsidRPr="00E62F42">
        <w:rPr>
          <w:rFonts w:asciiTheme="minorHAnsi" w:hAnsiTheme="minorHAnsi" w:cstheme="minorHAnsi"/>
          <w:kern w:val="0"/>
        </w:rPr>
        <w:t>.</w:t>
      </w:r>
      <w:proofErr w:type="gramEnd"/>
    </w:p>
    <w:p w:rsidR="00B90F14" w:rsidRPr="00E62F42" w:rsidRDefault="00B90F14" w:rsidP="00884C7A">
      <w:pPr>
        <w:spacing w:line="276" w:lineRule="auto"/>
        <w:rPr>
          <w:rFonts w:asciiTheme="minorHAnsi" w:hAnsiTheme="minorHAnsi" w:cstheme="minorHAnsi"/>
        </w:rPr>
      </w:pPr>
      <w:r w:rsidRPr="00E62F42">
        <w:rPr>
          <w:rFonts w:asciiTheme="minorHAnsi" w:hAnsiTheme="minorHAnsi" w:cstheme="minorHAnsi"/>
          <w:b/>
          <w:bCs/>
          <w:kern w:val="0"/>
        </w:rPr>
        <w:t>Reporting Tools:</w:t>
      </w:r>
      <w:r w:rsidRPr="00E62F42">
        <w:rPr>
          <w:rFonts w:asciiTheme="minorHAnsi" w:hAnsiTheme="minorHAnsi" w:cstheme="minorHAnsi"/>
          <w:b/>
          <w:bCs/>
          <w:kern w:val="0"/>
        </w:rPr>
        <w:tab/>
      </w:r>
      <w:r w:rsidRPr="00E62F42">
        <w:rPr>
          <w:rFonts w:asciiTheme="minorHAnsi" w:hAnsiTheme="minorHAnsi" w:cstheme="minorHAnsi"/>
          <w:b/>
          <w:bCs/>
          <w:kern w:val="0"/>
        </w:rPr>
        <w:tab/>
      </w:r>
      <w:r w:rsidR="004F2B72" w:rsidRPr="00E62F42">
        <w:rPr>
          <w:rFonts w:asciiTheme="minorHAnsi" w:hAnsiTheme="minorHAnsi" w:cstheme="minorHAnsi"/>
          <w:b/>
          <w:bCs/>
          <w:kern w:val="0"/>
        </w:rPr>
        <w:t xml:space="preserve">                 </w:t>
      </w:r>
      <w:r w:rsidRPr="00E62F42">
        <w:rPr>
          <w:rFonts w:asciiTheme="minorHAnsi" w:hAnsiTheme="minorHAnsi" w:cstheme="minorHAnsi"/>
          <w:kern w:val="0"/>
        </w:rPr>
        <w:t>Business objects XIR2, OBIEE 11, Crystal Reports</w:t>
      </w:r>
      <w:r w:rsidR="00EB3921" w:rsidRPr="00E62F42">
        <w:rPr>
          <w:rFonts w:asciiTheme="minorHAnsi" w:hAnsiTheme="minorHAnsi" w:cstheme="minorHAnsi"/>
          <w:kern w:val="0"/>
        </w:rPr>
        <w:t xml:space="preserve">, Tableau, </w:t>
      </w:r>
      <w:proofErr w:type="gramStart"/>
      <w:r w:rsidR="00EB3921" w:rsidRPr="00E62F42">
        <w:rPr>
          <w:rFonts w:asciiTheme="minorHAnsi" w:hAnsiTheme="minorHAnsi" w:cstheme="minorHAnsi"/>
          <w:kern w:val="0"/>
        </w:rPr>
        <w:t>Microsoft</w:t>
      </w:r>
      <w:proofErr w:type="gramEnd"/>
      <w:r w:rsidR="00EB3921" w:rsidRPr="00E62F42">
        <w:rPr>
          <w:rFonts w:asciiTheme="minorHAnsi" w:hAnsiTheme="minorHAnsi" w:cstheme="minorHAnsi"/>
          <w:kern w:val="0"/>
        </w:rPr>
        <w:t xml:space="preserve"> Power BI.</w:t>
      </w:r>
    </w:p>
    <w:p w:rsidR="004E2560" w:rsidRPr="00E62F42" w:rsidRDefault="004E2560" w:rsidP="00884C7A">
      <w:pPr>
        <w:pStyle w:val="Normal1"/>
        <w:widowControl w:val="0"/>
        <w:spacing w:line="240" w:lineRule="auto"/>
        <w:rPr>
          <w:rFonts w:asciiTheme="minorHAnsi" w:eastAsia="Cambria" w:hAnsiTheme="minorHAnsi" w:cstheme="minorHAnsi"/>
          <w:color w:val="auto"/>
          <w:sz w:val="20"/>
        </w:rPr>
      </w:pPr>
    </w:p>
    <w:p w:rsidR="00844325" w:rsidRPr="00E62F42" w:rsidRDefault="00844325" w:rsidP="00884C7A">
      <w:pPr>
        <w:ind w:left="1440" w:hanging="1440"/>
        <w:rPr>
          <w:rFonts w:asciiTheme="minorHAnsi" w:hAnsiTheme="minorHAnsi" w:cstheme="minorHAnsi"/>
          <w:b/>
          <w:u w:val="single"/>
        </w:rPr>
      </w:pPr>
      <w:r w:rsidRPr="00E62F42">
        <w:rPr>
          <w:rFonts w:asciiTheme="minorHAnsi" w:hAnsiTheme="minorHAnsi" w:cstheme="minorHAnsi"/>
          <w:b/>
          <w:u w:val="single"/>
        </w:rPr>
        <w:t>EXPERIENCE DETAILS</w:t>
      </w:r>
    </w:p>
    <w:p w:rsidR="00E87B5C" w:rsidRPr="00E62F42" w:rsidRDefault="00E87B5C" w:rsidP="00884C7A">
      <w:pPr>
        <w:pStyle w:val="bulletedlist"/>
        <w:numPr>
          <w:ilvl w:val="0"/>
          <w:numId w:val="0"/>
        </w:numPr>
        <w:spacing w:before="0" w:after="0" w:line="240" w:lineRule="auto"/>
        <w:ind w:left="14"/>
        <w:rPr>
          <w:rFonts w:asciiTheme="minorHAnsi" w:hAnsiTheme="minorHAnsi" w:cstheme="minorHAnsi"/>
          <w:spacing w:val="-4"/>
          <w:sz w:val="20"/>
          <w:szCs w:val="20"/>
        </w:rPr>
      </w:pPr>
    </w:p>
    <w:p w:rsidR="00D61147" w:rsidRPr="00E62F42" w:rsidRDefault="00D61147"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Morgan Stanley</w:t>
      </w:r>
      <w:r w:rsidR="00803093" w:rsidRPr="00E62F42">
        <w:rPr>
          <w:rFonts w:asciiTheme="minorHAnsi" w:hAnsiTheme="minorHAnsi" w:cstheme="minorHAnsi"/>
          <w:b/>
        </w:rPr>
        <w:t>, Alpharetta, GA</w:t>
      </w:r>
      <w:r w:rsidRPr="00E62F42">
        <w:rPr>
          <w:rFonts w:asciiTheme="minorHAnsi" w:hAnsiTheme="minorHAnsi" w:cstheme="minorHAnsi"/>
          <w:b/>
        </w:rPr>
        <w:tab/>
      </w:r>
      <w:r w:rsidRPr="00E62F42">
        <w:rPr>
          <w:rFonts w:asciiTheme="minorHAnsi" w:hAnsiTheme="minorHAnsi" w:cstheme="minorHAnsi"/>
          <w:b/>
        </w:rPr>
        <w:tab/>
        <w:t>10/21 –</w:t>
      </w:r>
      <w:r w:rsidR="00803093" w:rsidRPr="00E62F42">
        <w:rPr>
          <w:rFonts w:asciiTheme="minorHAnsi" w:hAnsiTheme="minorHAnsi" w:cstheme="minorHAnsi"/>
          <w:b/>
        </w:rPr>
        <w:t xml:space="preserve"> Present</w:t>
      </w:r>
    </w:p>
    <w:p w:rsidR="00D61147" w:rsidRPr="00E62F42" w:rsidRDefault="00D61147"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Sr. ETL / Informatica developer</w:t>
      </w:r>
    </w:p>
    <w:p w:rsidR="00D61147" w:rsidRPr="00E62F42" w:rsidRDefault="00D61147"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 xml:space="preserve">Developed ETL programs </w:t>
      </w:r>
      <w:proofErr w:type="gramStart"/>
      <w:r w:rsidRPr="00E62F42">
        <w:rPr>
          <w:rFonts w:asciiTheme="minorHAnsi" w:eastAsia="Cambria" w:hAnsiTheme="minorHAnsi" w:cstheme="minorHAnsi"/>
        </w:rPr>
        <w:t xml:space="preserve">using </w:t>
      </w:r>
      <w:r w:rsidR="003D3795" w:rsidRPr="00E62F42">
        <w:rPr>
          <w:rFonts w:asciiTheme="minorHAnsi" w:eastAsia="Cambria" w:hAnsiTheme="minorHAnsi" w:cstheme="minorHAnsi"/>
        </w:rPr>
        <w:t xml:space="preserve"> IICS</w:t>
      </w:r>
      <w:proofErr w:type="gramEnd"/>
      <w:r w:rsidR="003D3795"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Informatica</w:t>
      </w:r>
      <w:proofErr w:type="spellEnd"/>
      <w:r w:rsidRPr="00E62F42">
        <w:rPr>
          <w:rFonts w:asciiTheme="minorHAnsi" w:eastAsia="Cambria" w:hAnsiTheme="minorHAnsi" w:cstheme="minorHAnsi"/>
        </w:rPr>
        <w:t xml:space="preserve"> Power Center to Implement the business requirements.</w:t>
      </w:r>
    </w:p>
    <w:p w:rsidR="00D61147" w:rsidRPr="00E62F42" w:rsidRDefault="007B6EC9"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Used Informatica Power Center for (ETL) extraction, transformation and loading data from heterogeneous source systems into target database.</w:t>
      </w:r>
    </w:p>
    <w:p w:rsidR="00D61147" w:rsidRPr="00E62F42" w:rsidRDefault="007B6EC9"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Involved in all phases of SDLC from requirement gathering, design, development, testing, production, user training and support for production environment.</w:t>
      </w:r>
    </w:p>
    <w:p w:rsidR="00D61147" w:rsidRPr="00E62F42" w:rsidRDefault="007B6EC9"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lastRenderedPageBreak/>
        <w:t>Communicated with business customers to discuss the issues and requirements.</w:t>
      </w:r>
    </w:p>
    <w:p w:rsidR="00D61147" w:rsidRPr="00E62F42" w:rsidRDefault="007B6EC9"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Create new mapping designs using various tools in Informatica Designer like Source Analyzer</w:t>
      </w:r>
      <w:r w:rsidR="00AF27E8" w:rsidRPr="00E62F42">
        <w:rPr>
          <w:rFonts w:asciiTheme="minorHAnsi" w:eastAsia="Cambria" w:hAnsiTheme="minorHAnsi" w:cstheme="minorHAnsi"/>
        </w:rPr>
        <w:t>, Warehouse Designer, Mapplet Designer and Mapping Designer.</w:t>
      </w:r>
    </w:p>
    <w:p w:rsidR="00D61147" w:rsidRPr="00E62F42" w:rsidRDefault="00AF27E8"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Develop the mappings using needed Transformations in Informatica tool according to technical specifications.</w:t>
      </w:r>
    </w:p>
    <w:p w:rsidR="00D61147" w:rsidRPr="00E62F42" w:rsidRDefault="00AF27E8"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Created complex mappings that involved implementation of Business logic to load data in to staging area.</w:t>
      </w:r>
    </w:p>
    <w:p w:rsidR="00D61147" w:rsidRPr="00E62F42" w:rsidRDefault="00AF27E8"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Performed data mani</w:t>
      </w:r>
      <w:r w:rsidR="00BF2A67" w:rsidRPr="00E62F42">
        <w:rPr>
          <w:rFonts w:asciiTheme="minorHAnsi" w:eastAsia="Cambria" w:hAnsiTheme="minorHAnsi" w:cstheme="minorHAnsi"/>
        </w:rPr>
        <w:t xml:space="preserve">pulations using various Informatica Transformations like Filter, Expression, </w:t>
      </w:r>
      <w:r w:rsidR="00EC1B46" w:rsidRPr="00E62F42">
        <w:rPr>
          <w:rFonts w:asciiTheme="minorHAnsi" w:eastAsia="Cambria" w:hAnsiTheme="minorHAnsi" w:cstheme="minorHAnsi"/>
        </w:rPr>
        <w:t>lookup (</w:t>
      </w:r>
      <w:r w:rsidR="00BF2A67" w:rsidRPr="00E62F42">
        <w:rPr>
          <w:rFonts w:asciiTheme="minorHAnsi" w:eastAsia="Cambria" w:hAnsiTheme="minorHAnsi" w:cstheme="minorHAnsi"/>
        </w:rPr>
        <w:t>Connected and Un-connected), Aggregate, Update Strategy, Normalizer, Joiner, Router, Sorter, Union and data flow management into multiple targets using Router.</w:t>
      </w:r>
    </w:p>
    <w:p w:rsidR="00D61147" w:rsidRPr="00E62F42" w:rsidRDefault="00BF2A67"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Developed Workflows using task developer, Worklet designer and Workflow designer in Workflow manager and monitored the results using Workflow monitor</w:t>
      </w:r>
      <w:r w:rsidR="005C29B4" w:rsidRPr="00E62F42">
        <w:rPr>
          <w:rFonts w:asciiTheme="minorHAnsi" w:eastAsia="Cambria" w:hAnsiTheme="minorHAnsi" w:cstheme="minorHAnsi"/>
        </w:rPr>
        <w:t>, used Tivoli scheduler to schedule jobs.</w:t>
      </w:r>
    </w:p>
    <w:p w:rsidR="00D61147" w:rsidRPr="00E62F42" w:rsidRDefault="00BF2A67"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 xml:space="preserve">Created </w:t>
      </w:r>
      <w:proofErr w:type="gramStart"/>
      <w:r w:rsidRPr="00E62F42">
        <w:rPr>
          <w:rFonts w:asciiTheme="minorHAnsi" w:eastAsia="Cambria" w:hAnsiTheme="minorHAnsi" w:cstheme="minorHAnsi"/>
        </w:rPr>
        <w:t>Unix</w:t>
      </w:r>
      <w:proofErr w:type="gramEnd"/>
      <w:r w:rsidRPr="00E62F42">
        <w:rPr>
          <w:rFonts w:asciiTheme="minorHAnsi" w:eastAsia="Cambria" w:hAnsiTheme="minorHAnsi" w:cstheme="minorHAnsi"/>
        </w:rPr>
        <w:t xml:space="preserve"> shell scripts to fine tune the ETL flow of the Informatica Workflows.</w:t>
      </w:r>
    </w:p>
    <w:p w:rsidR="00D61147" w:rsidRPr="00E62F42" w:rsidRDefault="00BF2A67"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Used Informatica file Watch</w:t>
      </w:r>
      <w:r w:rsidR="00543438" w:rsidRPr="00E62F42">
        <w:rPr>
          <w:rFonts w:asciiTheme="minorHAnsi" w:eastAsia="Cambria" w:hAnsiTheme="minorHAnsi" w:cstheme="minorHAnsi"/>
        </w:rPr>
        <w:t xml:space="preserve"> events to pull the FTP sites for the external mainframe files.</w:t>
      </w:r>
    </w:p>
    <w:p w:rsidR="00D61147" w:rsidRPr="00E62F42" w:rsidRDefault="00543438"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Production Support has been done to resolve the ongoing issues and troubleshoot the problems.</w:t>
      </w:r>
    </w:p>
    <w:p w:rsidR="00E85ADA" w:rsidRPr="00E62F42" w:rsidRDefault="00E85ADA"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Performance tuning was done at the functional level and mapping level. Used relational SQL wherever possible to minimize the data transfer over the network.</w:t>
      </w:r>
    </w:p>
    <w:p w:rsidR="00E85ADA" w:rsidRPr="00E62F42" w:rsidRDefault="00E85ADA"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Effectively used Informatica parameter files for defining mapping variables, workflow variables, FTP connections and relational connections.</w:t>
      </w:r>
    </w:p>
    <w:p w:rsidR="00E85ADA" w:rsidRPr="00E62F42" w:rsidRDefault="00E85ADA"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Involved in enhancements and maintenance activities of the data warehouse including tuning, modifying of stored procedures for code enhancements.</w:t>
      </w:r>
    </w:p>
    <w:p w:rsidR="00E85ADA" w:rsidRPr="00E62F42" w:rsidRDefault="00E85ADA"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 xml:space="preserve">Effectively </w:t>
      </w:r>
      <w:r w:rsidR="005C29B4" w:rsidRPr="00E62F42">
        <w:rPr>
          <w:rFonts w:asciiTheme="minorHAnsi" w:eastAsia="Cambria" w:hAnsiTheme="minorHAnsi" w:cstheme="minorHAnsi"/>
        </w:rPr>
        <w:t>worked in Informatica version-based environment and used deployment groups to migrate the objects within Morgan Stanley deployment steps.</w:t>
      </w:r>
    </w:p>
    <w:p w:rsidR="00E85ADA" w:rsidRPr="00E62F42" w:rsidRDefault="00A72858"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Performed unit testing at various levels of the ETL and actively involved in team code reviews.</w:t>
      </w:r>
      <w:r w:rsidR="005C29B4" w:rsidRPr="00E62F42">
        <w:rPr>
          <w:rFonts w:asciiTheme="minorHAnsi" w:eastAsia="Cambria" w:hAnsiTheme="minorHAnsi" w:cstheme="minorHAnsi"/>
        </w:rPr>
        <w:t xml:space="preserve"> </w:t>
      </w:r>
    </w:p>
    <w:p w:rsidR="00E85ADA" w:rsidRPr="00E62F42" w:rsidRDefault="00A72858"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Fixed the invalid mappings and troubleshoot the technical problems of data related issues on loading and reconciliation.</w:t>
      </w:r>
    </w:p>
    <w:p w:rsidR="00E85ADA" w:rsidRPr="00E62F42" w:rsidRDefault="00A72858"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Implemented slowly changing dimension methodology for accessing the full history of transactions.</w:t>
      </w:r>
    </w:p>
    <w:p w:rsidR="00E85ADA" w:rsidRPr="00E62F42" w:rsidRDefault="00A00E43"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Participated in weekly status meetings and conducting internal and external reviews as well as formal walk through among various teams and documenting the proceedings.</w:t>
      </w:r>
    </w:p>
    <w:p w:rsidR="00D61147" w:rsidRPr="00E62F42" w:rsidRDefault="00EC1B46"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Followed Agile Methodology and tracked work status through Jira.</w:t>
      </w:r>
    </w:p>
    <w:p w:rsidR="00D61147" w:rsidRPr="00E62F42" w:rsidRDefault="00D61147" w:rsidP="00884C7A">
      <w:pPr>
        <w:pStyle w:val="ListParagraph"/>
        <w:tabs>
          <w:tab w:val="left" w:pos="7200"/>
        </w:tabs>
        <w:autoSpaceDE w:val="0"/>
        <w:autoSpaceDN w:val="0"/>
        <w:adjustRightInd w:val="0"/>
        <w:ind w:left="0"/>
        <w:rPr>
          <w:rFonts w:asciiTheme="minorHAnsi" w:hAnsiTheme="minorHAnsi" w:cstheme="minorHAnsi"/>
          <w:b/>
        </w:rPr>
      </w:pPr>
    </w:p>
    <w:p w:rsidR="00D61147" w:rsidRPr="00E62F42" w:rsidRDefault="00D61147"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Environment</w:t>
      </w:r>
      <w:r w:rsidRPr="00E62F42">
        <w:rPr>
          <w:rFonts w:asciiTheme="minorHAnsi" w:eastAsia="Cambria" w:hAnsiTheme="minorHAnsi" w:cstheme="minorHAnsi"/>
          <w:b/>
          <w:bCs/>
        </w:rPr>
        <w:t>:</w:t>
      </w:r>
      <w:r w:rsidRPr="00E62F42">
        <w:rPr>
          <w:rFonts w:asciiTheme="minorHAnsi" w:eastAsia="Cambria" w:hAnsiTheme="minorHAnsi" w:cstheme="minorHAnsi"/>
        </w:rPr>
        <w:t xml:space="preserve"> </w:t>
      </w:r>
      <w:r w:rsidR="003D3795" w:rsidRPr="00E62F42">
        <w:rPr>
          <w:rFonts w:asciiTheme="minorHAnsi" w:eastAsia="Cambria" w:hAnsiTheme="minorHAnsi" w:cstheme="minorHAnsi"/>
        </w:rPr>
        <w:t xml:space="preserve">IICS, </w:t>
      </w:r>
      <w:proofErr w:type="spellStart"/>
      <w:r w:rsidRPr="00E62F42">
        <w:rPr>
          <w:rFonts w:asciiTheme="minorHAnsi" w:eastAsia="Cambria" w:hAnsiTheme="minorHAnsi" w:cstheme="minorHAnsi"/>
        </w:rPr>
        <w:t>Informatica</w:t>
      </w:r>
      <w:proofErr w:type="spellEnd"/>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PowerCenter</w:t>
      </w:r>
      <w:proofErr w:type="spellEnd"/>
      <w:r w:rsidRPr="00E62F42">
        <w:rPr>
          <w:rFonts w:asciiTheme="minorHAnsi" w:eastAsia="Cambria" w:hAnsiTheme="minorHAnsi" w:cstheme="minorHAnsi"/>
        </w:rPr>
        <w:t xml:space="preserve"> 10.2.2, </w:t>
      </w:r>
      <w:r w:rsidR="00EC1B46" w:rsidRPr="00E62F42">
        <w:rPr>
          <w:rFonts w:asciiTheme="minorHAnsi" w:eastAsia="Cambria" w:hAnsiTheme="minorHAnsi" w:cstheme="minorHAnsi"/>
        </w:rPr>
        <w:t xml:space="preserve">MS SQL Server, </w:t>
      </w:r>
      <w:r w:rsidRPr="00E62F42">
        <w:rPr>
          <w:rFonts w:asciiTheme="minorHAnsi" w:eastAsia="Cambria" w:hAnsiTheme="minorHAnsi" w:cstheme="minorHAnsi"/>
        </w:rPr>
        <w:t xml:space="preserve">Oracle 12c, SQL, PL/SQL, Red Hat Enterprise Linux Server release 7, Shell scripts, </w:t>
      </w:r>
      <w:r w:rsidRPr="00E62F42">
        <w:rPr>
          <w:rFonts w:asciiTheme="minorHAnsi" w:hAnsiTheme="minorHAnsi" w:cstheme="minorHAnsi"/>
        </w:rPr>
        <w:t xml:space="preserve">Flat Files, </w:t>
      </w:r>
      <w:r w:rsidR="002B2C42" w:rsidRPr="00E62F42">
        <w:rPr>
          <w:rFonts w:asciiTheme="minorHAnsi" w:hAnsiTheme="minorHAnsi" w:cstheme="minorHAnsi"/>
        </w:rPr>
        <w:t>Tableau, Talend.</w:t>
      </w:r>
    </w:p>
    <w:p w:rsidR="00D61147" w:rsidRPr="00E62F42" w:rsidRDefault="00D61147" w:rsidP="00884C7A">
      <w:pPr>
        <w:pStyle w:val="bulletedlist"/>
        <w:numPr>
          <w:ilvl w:val="0"/>
          <w:numId w:val="0"/>
        </w:numPr>
        <w:spacing w:before="0" w:after="0" w:line="240" w:lineRule="auto"/>
        <w:ind w:left="14"/>
        <w:rPr>
          <w:rFonts w:asciiTheme="minorHAnsi" w:hAnsiTheme="minorHAnsi" w:cstheme="minorHAnsi"/>
          <w:spacing w:val="-4"/>
          <w:sz w:val="20"/>
          <w:szCs w:val="20"/>
        </w:rPr>
      </w:pPr>
    </w:p>
    <w:p w:rsidR="00D61147" w:rsidRPr="00E62F42" w:rsidRDefault="00D61147" w:rsidP="00884C7A">
      <w:pPr>
        <w:pStyle w:val="bulletedlist"/>
        <w:numPr>
          <w:ilvl w:val="0"/>
          <w:numId w:val="0"/>
        </w:numPr>
        <w:spacing w:before="0" w:after="0" w:line="240" w:lineRule="auto"/>
        <w:ind w:left="14"/>
        <w:rPr>
          <w:rFonts w:asciiTheme="minorHAnsi" w:hAnsiTheme="minorHAnsi" w:cstheme="minorHAnsi"/>
          <w:spacing w:val="-4"/>
          <w:sz w:val="20"/>
          <w:szCs w:val="20"/>
        </w:rPr>
      </w:pPr>
    </w:p>
    <w:p w:rsidR="005D3DB0" w:rsidRPr="00E62F42" w:rsidRDefault="00F65FEB"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Gilead Sciences, Inc.</w:t>
      </w:r>
      <w:r w:rsidR="00803093" w:rsidRPr="00E62F42">
        <w:rPr>
          <w:rFonts w:asciiTheme="minorHAnsi" w:hAnsiTheme="minorHAnsi" w:cstheme="minorHAnsi"/>
          <w:b/>
        </w:rPr>
        <w:t xml:space="preserve"> Foster City, CA</w:t>
      </w:r>
      <w:r w:rsidR="005D3DB0" w:rsidRPr="00E62F42">
        <w:rPr>
          <w:rFonts w:asciiTheme="minorHAnsi" w:hAnsiTheme="minorHAnsi" w:cstheme="minorHAnsi"/>
          <w:b/>
        </w:rPr>
        <w:tab/>
      </w:r>
      <w:r w:rsidR="005D3DB0" w:rsidRPr="00E62F42">
        <w:rPr>
          <w:rFonts w:asciiTheme="minorHAnsi" w:hAnsiTheme="minorHAnsi" w:cstheme="minorHAnsi"/>
          <w:b/>
        </w:rPr>
        <w:tab/>
        <w:t xml:space="preserve">03/20 – </w:t>
      </w:r>
      <w:r w:rsidR="00D61147" w:rsidRPr="00E62F42">
        <w:rPr>
          <w:rFonts w:asciiTheme="minorHAnsi" w:hAnsiTheme="minorHAnsi" w:cstheme="minorHAnsi"/>
          <w:b/>
        </w:rPr>
        <w:t>10/21</w:t>
      </w:r>
    </w:p>
    <w:p w:rsidR="005D3DB0" w:rsidRPr="00E62F42" w:rsidRDefault="005D3DB0"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Sr. ETL / Informatica developer</w:t>
      </w:r>
    </w:p>
    <w:p w:rsidR="005D3DB0" w:rsidRPr="00E62F42" w:rsidRDefault="00F65FEB"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Designed ETL solutions which include data mapping, data base objects creation and data flow logic creation.</w:t>
      </w:r>
    </w:p>
    <w:p w:rsidR="005D3DB0" w:rsidRPr="00E62F42" w:rsidRDefault="00F65FEB"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Involved in migration of objects in all phases (DEV, QA and PROD) of project.</w:t>
      </w:r>
    </w:p>
    <w:p w:rsidR="005D3DB0" w:rsidRPr="00E62F42" w:rsidRDefault="00F65FEB"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Designed the Process Control Table that would maintain the status of all the CDC jobs and thereby drive the load of Derived Master Tables.</w:t>
      </w:r>
    </w:p>
    <w:p w:rsidR="00F65FEB" w:rsidRPr="00E62F42" w:rsidRDefault="00F65FEB"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Worked using Parameter Files, Mapping Variables, and Mapping Parameters for Incremental loading.</w:t>
      </w:r>
    </w:p>
    <w:p w:rsidR="00F65FEB" w:rsidRPr="00E62F42" w:rsidRDefault="00F65FEB"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Worked on performance tuning techniques using Pipeline partitioning and tuning at source, Target levels using Indexes and Hints.</w:t>
      </w:r>
    </w:p>
    <w:p w:rsidR="00094371" w:rsidRPr="00E62F42" w:rsidRDefault="00094371"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Used OBIEE to generate and manage custom and ad-hoc Business Intelligence (BI) reports.</w:t>
      </w:r>
    </w:p>
    <w:p w:rsidR="005D3DB0" w:rsidRPr="00E62F42" w:rsidRDefault="0011175C" w:rsidP="00884C7A">
      <w:pPr>
        <w:numPr>
          <w:ilvl w:val="0"/>
          <w:numId w:val="37"/>
        </w:numPr>
        <w:rPr>
          <w:rFonts w:asciiTheme="minorHAnsi" w:eastAsia="Cambria" w:hAnsiTheme="minorHAnsi" w:cstheme="minorHAnsi"/>
        </w:rPr>
      </w:pPr>
      <w:r w:rsidRPr="00E62F42">
        <w:rPr>
          <w:rFonts w:asciiTheme="minorHAnsi" w:hAnsiTheme="minorHAnsi" w:cstheme="minorHAnsi"/>
        </w:rPr>
        <w:t>Created SQL scripts to extract the data from the operational database into simple flat text files.</w:t>
      </w:r>
    </w:p>
    <w:p w:rsidR="0011175C" w:rsidRPr="00E62F42" w:rsidRDefault="003A15EF" w:rsidP="00884C7A">
      <w:pPr>
        <w:widowControl w:val="0"/>
        <w:numPr>
          <w:ilvl w:val="0"/>
          <w:numId w:val="37"/>
        </w:numPr>
        <w:tabs>
          <w:tab w:val="left" w:pos="720"/>
        </w:tabs>
        <w:autoSpaceDE w:val="0"/>
        <w:autoSpaceDN w:val="0"/>
        <w:adjustRightInd w:val="0"/>
        <w:ind w:right="-46"/>
        <w:rPr>
          <w:rFonts w:asciiTheme="minorHAnsi" w:hAnsiTheme="minorHAnsi" w:cstheme="minorHAnsi"/>
        </w:rPr>
      </w:pPr>
      <w:r w:rsidRPr="00E62F42">
        <w:rPr>
          <w:rFonts w:asciiTheme="minorHAnsi" w:hAnsiTheme="minorHAnsi" w:cstheme="minorHAnsi"/>
        </w:rPr>
        <w:t>Worked extensively on Data Warehouse Administration Console (DAC) to schedule the informatica jobs and metadata management.</w:t>
      </w:r>
    </w:p>
    <w:p w:rsidR="005D3DB0" w:rsidRPr="00E62F42" w:rsidRDefault="00335B80" w:rsidP="00884C7A">
      <w:pPr>
        <w:numPr>
          <w:ilvl w:val="0"/>
          <w:numId w:val="37"/>
        </w:numPr>
        <w:rPr>
          <w:rFonts w:asciiTheme="minorHAnsi" w:eastAsia="Cambria" w:hAnsiTheme="minorHAnsi" w:cstheme="minorHAnsi"/>
        </w:rPr>
      </w:pPr>
      <w:r w:rsidRPr="00E62F42">
        <w:rPr>
          <w:rFonts w:asciiTheme="minorHAnsi" w:hAnsiTheme="minorHAnsi" w:cstheme="minorHAnsi"/>
        </w:rPr>
        <w:t xml:space="preserve">Creation and managing of project artifacts in </w:t>
      </w:r>
      <w:r w:rsidRPr="00E62F42">
        <w:rPr>
          <w:rFonts w:asciiTheme="minorHAnsi" w:hAnsiTheme="minorHAnsi" w:cstheme="minorHAnsi"/>
          <w:bCs/>
        </w:rPr>
        <w:t>SharePoint</w:t>
      </w:r>
      <w:r w:rsidRPr="00E62F42">
        <w:rPr>
          <w:rFonts w:asciiTheme="minorHAnsi" w:hAnsiTheme="minorHAnsi" w:cstheme="minorHAnsi"/>
        </w:rPr>
        <w:t>.</w:t>
      </w:r>
    </w:p>
    <w:p w:rsidR="005D3DB0" w:rsidRPr="00E62F42" w:rsidRDefault="00335B80" w:rsidP="00884C7A">
      <w:pPr>
        <w:numPr>
          <w:ilvl w:val="0"/>
          <w:numId w:val="37"/>
        </w:numPr>
        <w:rPr>
          <w:rFonts w:asciiTheme="minorHAnsi" w:eastAsia="Cambria" w:hAnsiTheme="minorHAnsi" w:cstheme="minorHAnsi"/>
        </w:rPr>
      </w:pPr>
      <w:r w:rsidRPr="00E62F42">
        <w:rPr>
          <w:rFonts w:asciiTheme="minorHAnsi" w:hAnsiTheme="minorHAnsi" w:cstheme="minorHAnsi"/>
        </w:rPr>
        <w:t>Responsible for Performance tuning at various levels during the development. Identified performance issues in existing sources, targets and mappings by analyzing the data flow, evaluating transformations and tuned accordingly for better performance.</w:t>
      </w:r>
    </w:p>
    <w:p w:rsidR="005D3DB0" w:rsidRPr="00E62F42" w:rsidRDefault="00335B80" w:rsidP="00884C7A">
      <w:pPr>
        <w:numPr>
          <w:ilvl w:val="0"/>
          <w:numId w:val="37"/>
        </w:numPr>
        <w:rPr>
          <w:rFonts w:asciiTheme="minorHAnsi" w:eastAsia="Cambria" w:hAnsiTheme="minorHAnsi" w:cstheme="minorHAnsi"/>
        </w:rPr>
      </w:pPr>
      <w:r w:rsidRPr="00E62F42">
        <w:rPr>
          <w:rFonts w:asciiTheme="minorHAnsi" w:hAnsiTheme="minorHAnsi" w:cstheme="minorHAnsi"/>
        </w:rPr>
        <w:t>Performed back-end testing by extensively using SQL commands to verify the database integrity.</w:t>
      </w:r>
    </w:p>
    <w:p w:rsidR="005D3DB0" w:rsidRPr="00E62F42" w:rsidRDefault="00345FB8" w:rsidP="00884C7A">
      <w:pPr>
        <w:numPr>
          <w:ilvl w:val="0"/>
          <w:numId w:val="37"/>
        </w:numPr>
        <w:rPr>
          <w:rFonts w:asciiTheme="minorHAnsi" w:eastAsia="Cambria" w:hAnsiTheme="minorHAnsi" w:cstheme="minorHAnsi"/>
        </w:rPr>
      </w:pPr>
      <w:r w:rsidRPr="00E62F42">
        <w:rPr>
          <w:rFonts w:asciiTheme="minorHAnsi" w:hAnsiTheme="minorHAnsi" w:cstheme="minorHAnsi"/>
        </w:rPr>
        <w:t>Prepared Technical design documents, High Level Design documents and Low Level Design Documents.</w:t>
      </w:r>
    </w:p>
    <w:p w:rsidR="005D3DB0" w:rsidRPr="00E62F42" w:rsidRDefault="00345FB8" w:rsidP="00884C7A">
      <w:pPr>
        <w:numPr>
          <w:ilvl w:val="0"/>
          <w:numId w:val="37"/>
        </w:numPr>
        <w:rPr>
          <w:rFonts w:asciiTheme="minorHAnsi" w:eastAsia="Cambria" w:hAnsiTheme="minorHAnsi" w:cstheme="minorHAnsi"/>
        </w:rPr>
      </w:pPr>
      <w:r w:rsidRPr="00E62F42">
        <w:rPr>
          <w:rFonts w:asciiTheme="minorHAnsi" w:hAnsiTheme="minorHAnsi" w:cstheme="minorHAnsi"/>
          <w:bCs/>
        </w:rPr>
        <w:t xml:space="preserve">Conducted data analysis and </w:t>
      </w:r>
      <w:r w:rsidRPr="00E62F42">
        <w:rPr>
          <w:rFonts w:asciiTheme="minorHAnsi" w:hAnsiTheme="minorHAnsi" w:cstheme="minorHAnsi"/>
        </w:rPr>
        <w:t>data mapping between the data mart and the Source Systems.</w:t>
      </w:r>
    </w:p>
    <w:p w:rsidR="00345FB8" w:rsidRPr="00E62F42" w:rsidRDefault="00345FB8" w:rsidP="00884C7A">
      <w:pPr>
        <w:numPr>
          <w:ilvl w:val="0"/>
          <w:numId w:val="37"/>
        </w:numPr>
        <w:rPr>
          <w:rFonts w:asciiTheme="minorHAnsi" w:eastAsia="Cambria" w:hAnsiTheme="minorHAnsi" w:cstheme="minorHAnsi"/>
        </w:rPr>
      </w:pPr>
      <w:r w:rsidRPr="00E62F42">
        <w:rPr>
          <w:rFonts w:asciiTheme="minorHAnsi" w:hAnsiTheme="minorHAnsi" w:cstheme="minorHAnsi"/>
        </w:rPr>
        <w:t>Involved in all mapping documents from source to target, maintaining field names to comply with internal database administrators, data owners, data governance.</w:t>
      </w:r>
    </w:p>
    <w:p w:rsidR="00345FB8" w:rsidRPr="00E62F42" w:rsidRDefault="00345FB8" w:rsidP="00884C7A">
      <w:pPr>
        <w:widowControl w:val="0"/>
        <w:numPr>
          <w:ilvl w:val="0"/>
          <w:numId w:val="37"/>
        </w:numPr>
        <w:tabs>
          <w:tab w:val="left" w:pos="720"/>
        </w:tabs>
        <w:autoSpaceDE w:val="0"/>
        <w:autoSpaceDN w:val="0"/>
        <w:adjustRightInd w:val="0"/>
        <w:ind w:right="-46"/>
        <w:rPr>
          <w:rFonts w:asciiTheme="minorHAnsi" w:hAnsiTheme="minorHAnsi" w:cstheme="minorHAnsi"/>
        </w:rPr>
      </w:pPr>
      <w:r w:rsidRPr="00E62F42">
        <w:rPr>
          <w:rFonts w:asciiTheme="minorHAnsi" w:hAnsiTheme="minorHAnsi" w:cstheme="minorHAnsi"/>
        </w:rPr>
        <w:t>Developed timelines for project delivery, and managed projects/resources.</w:t>
      </w:r>
    </w:p>
    <w:p w:rsidR="00345FB8" w:rsidRPr="00E62F42" w:rsidRDefault="00345FB8" w:rsidP="00884C7A">
      <w:pPr>
        <w:pStyle w:val="ListParagraph"/>
        <w:widowControl w:val="0"/>
        <w:numPr>
          <w:ilvl w:val="0"/>
          <w:numId w:val="37"/>
        </w:numPr>
        <w:overflowPunct w:val="0"/>
        <w:autoSpaceDE w:val="0"/>
        <w:autoSpaceDN w:val="0"/>
        <w:adjustRightInd w:val="0"/>
        <w:textAlignment w:val="baseline"/>
        <w:rPr>
          <w:rFonts w:asciiTheme="minorHAnsi" w:hAnsiTheme="minorHAnsi" w:cstheme="minorHAnsi"/>
        </w:rPr>
      </w:pPr>
      <w:r w:rsidRPr="00E62F42">
        <w:rPr>
          <w:rFonts w:asciiTheme="minorHAnsi" w:hAnsiTheme="minorHAnsi" w:cstheme="minorHAnsi"/>
        </w:rPr>
        <w:t>Validated some of the reports, using complex SQL queries, generated during the process.</w:t>
      </w:r>
    </w:p>
    <w:p w:rsidR="00204652" w:rsidRPr="00E62F42" w:rsidRDefault="00204652" w:rsidP="00884C7A">
      <w:pPr>
        <w:widowControl w:val="0"/>
        <w:overflowPunct w:val="0"/>
        <w:autoSpaceDE w:val="0"/>
        <w:autoSpaceDN w:val="0"/>
        <w:adjustRightInd w:val="0"/>
        <w:textAlignment w:val="baseline"/>
        <w:rPr>
          <w:rFonts w:asciiTheme="minorHAnsi" w:hAnsiTheme="minorHAnsi" w:cstheme="minorHAnsi"/>
          <w:b/>
        </w:rPr>
      </w:pPr>
    </w:p>
    <w:p w:rsidR="005D3DB0" w:rsidRPr="00E62F42" w:rsidRDefault="00345FB8" w:rsidP="00884C7A">
      <w:pPr>
        <w:widowControl w:val="0"/>
        <w:overflowPunct w:val="0"/>
        <w:autoSpaceDE w:val="0"/>
        <w:autoSpaceDN w:val="0"/>
        <w:adjustRightInd w:val="0"/>
        <w:textAlignment w:val="baseline"/>
        <w:rPr>
          <w:rFonts w:asciiTheme="minorHAnsi" w:hAnsiTheme="minorHAnsi" w:cstheme="minorHAnsi"/>
        </w:rPr>
      </w:pPr>
      <w:r w:rsidRPr="00E62F42">
        <w:rPr>
          <w:rFonts w:asciiTheme="minorHAnsi" w:hAnsiTheme="minorHAnsi" w:cstheme="minorHAnsi"/>
          <w:b/>
        </w:rPr>
        <w:t>Environment</w:t>
      </w:r>
      <w:r w:rsidRPr="00E62F42">
        <w:rPr>
          <w:rFonts w:asciiTheme="minorHAnsi" w:eastAsia="Cambria" w:hAnsiTheme="minorHAnsi" w:cstheme="minorHAnsi"/>
          <w:b/>
          <w:bCs/>
        </w:rPr>
        <w:t>:</w:t>
      </w:r>
      <w:r w:rsidR="003D3795" w:rsidRPr="00E62F42">
        <w:rPr>
          <w:rFonts w:asciiTheme="minorHAnsi" w:eastAsia="Cambria" w:hAnsiTheme="minorHAnsi" w:cstheme="minorHAnsi"/>
          <w:b/>
          <w:bCs/>
        </w:rPr>
        <w:t xml:space="preserve"> IICS,</w:t>
      </w:r>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Informatica</w:t>
      </w:r>
      <w:proofErr w:type="spellEnd"/>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PowerCenter</w:t>
      </w:r>
      <w:proofErr w:type="spellEnd"/>
      <w:r w:rsidRPr="00E62F42">
        <w:rPr>
          <w:rFonts w:asciiTheme="minorHAnsi" w:eastAsia="Cambria" w:hAnsiTheme="minorHAnsi" w:cstheme="minorHAnsi"/>
        </w:rPr>
        <w:t xml:space="preserve"> 10.2.2, Oracle 12c, SQL, PL/SQL, Red Hat Enterprise Linux Server release 7, Shell scripts, </w:t>
      </w:r>
      <w:r w:rsidRPr="00E62F42">
        <w:rPr>
          <w:rFonts w:asciiTheme="minorHAnsi" w:hAnsiTheme="minorHAnsi" w:cstheme="minorHAnsi"/>
        </w:rPr>
        <w:t>Flat Files, TOAD, ServiceNow, DAC, OBIA, OBIEE 11</w:t>
      </w:r>
      <w:r w:rsidR="003A7F67" w:rsidRPr="00E62F42">
        <w:rPr>
          <w:rFonts w:asciiTheme="minorHAnsi" w:hAnsiTheme="minorHAnsi" w:cstheme="minorHAnsi"/>
        </w:rPr>
        <w:t xml:space="preserve">, </w:t>
      </w:r>
      <w:r w:rsidR="003A15EF" w:rsidRPr="00E62F42">
        <w:rPr>
          <w:rFonts w:asciiTheme="minorHAnsi" w:hAnsiTheme="minorHAnsi" w:cstheme="minorHAnsi"/>
        </w:rPr>
        <w:t>Alteryx, Denodo</w:t>
      </w:r>
      <w:r w:rsidR="003A7F67" w:rsidRPr="00E62F42">
        <w:rPr>
          <w:rFonts w:asciiTheme="minorHAnsi" w:hAnsiTheme="minorHAnsi" w:cstheme="minorHAnsi"/>
        </w:rPr>
        <w:t>.</w:t>
      </w:r>
    </w:p>
    <w:p w:rsidR="005D3DB0" w:rsidRPr="00E62F42" w:rsidRDefault="005D3DB0" w:rsidP="00884C7A">
      <w:pPr>
        <w:pStyle w:val="ListParagraph"/>
        <w:tabs>
          <w:tab w:val="left" w:pos="7200"/>
        </w:tabs>
        <w:autoSpaceDE w:val="0"/>
        <w:autoSpaceDN w:val="0"/>
        <w:adjustRightInd w:val="0"/>
        <w:ind w:left="0"/>
        <w:rPr>
          <w:rFonts w:asciiTheme="minorHAnsi" w:hAnsiTheme="minorHAnsi" w:cstheme="minorHAnsi"/>
          <w:b/>
        </w:rPr>
      </w:pPr>
    </w:p>
    <w:p w:rsidR="00204652" w:rsidRPr="00E62F42" w:rsidRDefault="00204652" w:rsidP="00884C7A">
      <w:pPr>
        <w:pStyle w:val="ListParagraph"/>
        <w:tabs>
          <w:tab w:val="left" w:pos="7200"/>
        </w:tabs>
        <w:autoSpaceDE w:val="0"/>
        <w:autoSpaceDN w:val="0"/>
        <w:adjustRightInd w:val="0"/>
        <w:ind w:left="0"/>
        <w:rPr>
          <w:rFonts w:asciiTheme="minorHAnsi" w:hAnsiTheme="minorHAnsi" w:cstheme="minorHAnsi"/>
          <w:b/>
        </w:rPr>
      </w:pPr>
    </w:p>
    <w:p w:rsidR="00B90F14" w:rsidRPr="00E62F42" w:rsidRDefault="00B90F14"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Brunswick Boat Group Corporation</w:t>
      </w:r>
      <w:r w:rsidR="00803093" w:rsidRPr="00E62F42">
        <w:rPr>
          <w:rFonts w:asciiTheme="minorHAnsi" w:hAnsiTheme="minorHAnsi" w:cstheme="minorHAnsi"/>
          <w:b/>
        </w:rPr>
        <w:t>, Knoxville, TN</w:t>
      </w:r>
      <w:r w:rsidRPr="00E62F42">
        <w:rPr>
          <w:rFonts w:asciiTheme="minorHAnsi" w:hAnsiTheme="minorHAnsi" w:cstheme="minorHAnsi"/>
          <w:b/>
        </w:rPr>
        <w:tab/>
      </w:r>
      <w:r w:rsidR="00F31BCB" w:rsidRPr="00E62F42">
        <w:rPr>
          <w:rFonts w:asciiTheme="minorHAnsi" w:hAnsiTheme="minorHAnsi" w:cstheme="minorHAnsi"/>
          <w:b/>
        </w:rPr>
        <w:tab/>
      </w:r>
      <w:r w:rsidR="0036727C" w:rsidRPr="00E62F42">
        <w:rPr>
          <w:rFonts w:asciiTheme="minorHAnsi" w:hAnsiTheme="minorHAnsi" w:cstheme="minorHAnsi"/>
          <w:b/>
        </w:rPr>
        <w:t>01/18</w:t>
      </w:r>
      <w:r w:rsidR="001414F4" w:rsidRPr="00E62F42">
        <w:rPr>
          <w:rFonts w:asciiTheme="minorHAnsi" w:hAnsiTheme="minorHAnsi" w:cstheme="minorHAnsi"/>
          <w:b/>
        </w:rPr>
        <w:t xml:space="preserve"> – 02/20</w:t>
      </w:r>
    </w:p>
    <w:p w:rsidR="00B90F14" w:rsidRPr="00E62F42" w:rsidRDefault="00B90F14"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Sr. ETL / Informatica developer</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Worked with Business users and architects to understand the requirements and designed ETL solutions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Designed and developed ETL mappings, high-level design document, Source to Target Mapping document and test cases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Modeling the business rules into a functional star schema database design</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Designed the logical and physical structure of data marts using Erwin</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Created several Medium and Complex Informatica Mappings in PowerCenter Designer to meet the data integration, cleansing, and migration needs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 xml:space="preserve">Involved in Unit and Integration testing. Maintained test logs and test cases for all the mappings. Worked with HP Quality </w:t>
      </w:r>
      <w:r w:rsidR="00F31BCB" w:rsidRPr="00E62F42">
        <w:rPr>
          <w:rFonts w:asciiTheme="minorHAnsi" w:eastAsia="Cambria" w:hAnsiTheme="minorHAnsi" w:cstheme="minorHAnsi"/>
        </w:rPr>
        <w:t>Center,</w:t>
      </w:r>
      <w:r w:rsidRPr="00E62F42">
        <w:rPr>
          <w:rFonts w:asciiTheme="minorHAnsi" w:eastAsia="Cambria" w:hAnsiTheme="minorHAnsi" w:cstheme="minorHAnsi"/>
        </w:rPr>
        <w:t xml:space="preserve"> validated test cases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Identified reusable functionality; developed reusable transformations, mapplets, sessions, and worklets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Responsible for Performance tuning at various levels during the development. Identified performance issues in existing mappings by analyzing the data flow, evaluating transformations, and tuned for better performance</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Created Complex ETL Mappings to load data using transformations like Source Qualifier, Sorter, Aggregator, Expression, Joiner, Dynamic Lookup, and Connected and unconnected lookups, Filters, Sequence, Router, and Update Strategy</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Involved in optimization of ETL jobs and troubleshooting</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Maintained stored definitions, transformation rules and targets definitions using Informatica repository Manager</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Responsible for Unit, Integration, Performance and System Testing of ETL environment and raising the defects in QC tool</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Created documents and manuals for Informatica Installation, Configuration, Migration procedures ETL Architecture and Naming Standards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 xml:space="preserve">Prepared UNIX Shell </w:t>
      </w:r>
      <w:r w:rsidR="00F31BCB" w:rsidRPr="00E62F42">
        <w:rPr>
          <w:rFonts w:asciiTheme="minorHAnsi" w:eastAsia="Cambria" w:hAnsiTheme="minorHAnsi" w:cstheme="minorHAnsi"/>
        </w:rPr>
        <w:t>Scripts:</w:t>
      </w:r>
      <w:r w:rsidRPr="00E62F42">
        <w:rPr>
          <w:rFonts w:asciiTheme="minorHAnsi" w:eastAsia="Cambria" w:hAnsiTheme="minorHAnsi" w:cstheme="minorHAnsi"/>
        </w:rPr>
        <w:t xml:space="preserve"> these Shell scripts will be scheduled in AUTOSYS for automatic execution at specific timings</w:t>
      </w:r>
      <w:r w:rsidR="002E6F4C" w:rsidRPr="00E62F42">
        <w:rPr>
          <w:rFonts w:asciiTheme="minorHAnsi" w:eastAsia="Cambria" w:hAnsiTheme="minorHAnsi" w:cstheme="minorHAnsi"/>
        </w:rPr>
        <w:t>.</w:t>
      </w:r>
    </w:p>
    <w:p w:rsidR="00474335" w:rsidRPr="00E62F42" w:rsidRDefault="00474335" w:rsidP="00884C7A">
      <w:pPr>
        <w:numPr>
          <w:ilvl w:val="0"/>
          <w:numId w:val="37"/>
        </w:numPr>
        <w:rPr>
          <w:rFonts w:asciiTheme="minorHAnsi" w:eastAsia="Cambria" w:hAnsiTheme="minorHAnsi" w:cstheme="minorHAnsi"/>
        </w:rPr>
      </w:pPr>
      <w:r w:rsidRPr="00E62F42">
        <w:rPr>
          <w:rFonts w:asciiTheme="minorHAnsi" w:hAnsiTheme="minorHAnsi" w:cstheme="minorHAnsi"/>
        </w:rPr>
        <w:t>Manage post production issues and deliver all assignments/projects within specified time lines.</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Trained people on</w:t>
      </w:r>
      <w:r w:rsidR="00190159" w:rsidRPr="00E62F42">
        <w:rPr>
          <w:rFonts w:asciiTheme="minorHAnsi" w:eastAsia="Cambria" w:hAnsiTheme="minorHAnsi" w:cstheme="minorHAnsi"/>
        </w:rPr>
        <w:t xml:space="preserve"> IICS</w:t>
      </w:r>
      <w:proofErr w:type="gramStart"/>
      <w:r w:rsidR="00190159" w:rsidRPr="00E62F42">
        <w:rPr>
          <w:rFonts w:asciiTheme="minorHAnsi" w:eastAsia="Cambria" w:hAnsiTheme="minorHAnsi" w:cstheme="minorHAnsi"/>
        </w:rPr>
        <w:t xml:space="preserve">, </w:t>
      </w:r>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Informatica</w:t>
      </w:r>
      <w:proofErr w:type="spellEnd"/>
      <w:proofErr w:type="gramEnd"/>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PowerCenter</w:t>
      </w:r>
      <w:proofErr w:type="spellEnd"/>
      <w:r w:rsidRPr="00E62F42">
        <w:rPr>
          <w:rFonts w:asciiTheme="minorHAnsi" w:eastAsia="Cambria" w:hAnsiTheme="minorHAnsi" w:cstheme="minorHAnsi"/>
        </w:rPr>
        <w:t xml:space="preserve"> 10.2.2 on Administration and Development</w:t>
      </w:r>
      <w:r w:rsidR="002E6F4C" w:rsidRPr="00E62F42">
        <w:rPr>
          <w:rFonts w:asciiTheme="minorHAnsi" w:eastAsia="Cambria" w:hAnsiTheme="minorHAnsi" w:cstheme="minorHAnsi"/>
        </w:rPr>
        <w:t>.</w:t>
      </w:r>
    </w:p>
    <w:p w:rsidR="00204652" w:rsidRPr="00E62F42" w:rsidRDefault="00204652" w:rsidP="00884C7A">
      <w:pPr>
        <w:pStyle w:val="ListParagraph"/>
        <w:tabs>
          <w:tab w:val="left" w:pos="7200"/>
        </w:tabs>
        <w:autoSpaceDE w:val="0"/>
        <w:autoSpaceDN w:val="0"/>
        <w:adjustRightInd w:val="0"/>
        <w:ind w:left="0"/>
        <w:rPr>
          <w:rFonts w:asciiTheme="minorHAnsi" w:hAnsiTheme="minorHAnsi" w:cstheme="minorHAnsi"/>
          <w:b/>
        </w:rPr>
      </w:pPr>
    </w:p>
    <w:p w:rsidR="00B90F14" w:rsidRPr="00E62F42" w:rsidRDefault="00B90F14"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Environment</w:t>
      </w:r>
      <w:r w:rsidRPr="00E62F42">
        <w:rPr>
          <w:rFonts w:asciiTheme="minorHAnsi" w:eastAsia="Cambria" w:hAnsiTheme="minorHAnsi" w:cstheme="minorHAnsi"/>
          <w:b/>
          <w:bCs/>
        </w:rPr>
        <w:t>:</w:t>
      </w:r>
      <w:r w:rsidR="003D3795" w:rsidRPr="00E62F42">
        <w:rPr>
          <w:rFonts w:asciiTheme="minorHAnsi" w:eastAsia="Cambria" w:hAnsiTheme="minorHAnsi" w:cstheme="minorHAnsi"/>
          <w:b/>
          <w:bCs/>
        </w:rPr>
        <w:t xml:space="preserve"> </w:t>
      </w:r>
      <w:r w:rsidR="003D3795" w:rsidRPr="00E62F42">
        <w:rPr>
          <w:rFonts w:asciiTheme="minorHAnsi" w:eastAsia="Cambria" w:hAnsiTheme="minorHAnsi" w:cstheme="minorHAnsi"/>
          <w:bCs/>
        </w:rPr>
        <w:t>IICS</w:t>
      </w:r>
      <w:proofErr w:type="gramStart"/>
      <w:r w:rsidR="003D3795" w:rsidRPr="00E62F42">
        <w:rPr>
          <w:rFonts w:asciiTheme="minorHAnsi" w:eastAsia="Cambria" w:hAnsiTheme="minorHAnsi" w:cstheme="minorHAnsi"/>
          <w:bCs/>
        </w:rPr>
        <w:t>,</w:t>
      </w:r>
      <w:r w:rsidR="003D3795" w:rsidRPr="00E62F42">
        <w:rPr>
          <w:rFonts w:asciiTheme="minorHAnsi" w:eastAsia="Cambria" w:hAnsiTheme="minorHAnsi" w:cstheme="minorHAnsi"/>
          <w:b/>
          <w:bCs/>
        </w:rPr>
        <w:t xml:space="preserve"> </w:t>
      </w:r>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Informatica</w:t>
      </w:r>
      <w:proofErr w:type="spellEnd"/>
      <w:proofErr w:type="gramEnd"/>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PowerCenter</w:t>
      </w:r>
      <w:proofErr w:type="spellEnd"/>
      <w:r w:rsidRPr="00E62F42">
        <w:rPr>
          <w:rFonts w:asciiTheme="minorHAnsi" w:eastAsia="Cambria" w:hAnsiTheme="minorHAnsi" w:cstheme="minorHAnsi"/>
        </w:rPr>
        <w:t xml:space="preserve"> 10.2.2, Oracle 12c, SQL, PL/SQL, Red Hat Enterprise Linux Server release 7, Shell scripts, </w:t>
      </w:r>
      <w:r w:rsidRPr="00E62F42">
        <w:rPr>
          <w:rFonts w:asciiTheme="minorHAnsi" w:hAnsiTheme="minorHAnsi" w:cstheme="minorHAnsi"/>
        </w:rPr>
        <w:t>Flat Files, TOAD, Business Objects XIR2, OBIEE 11</w:t>
      </w:r>
    </w:p>
    <w:p w:rsidR="00B90F14" w:rsidRPr="00E62F42" w:rsidRDefault="00B90F14" w:rsidP="00884C7A">
      <w:pPr>
        <w:pStyle w:val="ListParagraph"/>
        <w:tabs>
          <w:tab w:val="left" w:pos="7200"/>
        </w:tabs>
        <w:autoSpaceDE w:val="0"/>
        <w:autoSpaceDN w:val="0"/>
        <w:adjustRightInd w:val="0"/>
        <w:ind w:left="0"/>
        <w:rPr>
          <w:rFonts w:asciiTheme="minorHAnsi" w:hAnsiTheme="minorHAnsi" w:cstheme="minorHAnsi"/>
          <w:b/>
        </w:rPr>
      </w:pPr>
    </w:p>
    <w:p w:rsidR="00204652" w:rsidRPr="00E62F42" w:rsidRDefault="00204652" w:rsidP="00884C7A">
      <w:pPr>
        <w:pStyle w:val="ListParagraph"/>
        <w:tabs>
          <w:tab w:val="left" w:pos="7200"/>
        </w:tabs>
        <w:autoSpaceDE w:val="0"/>
        <w:autoSpaceDN w:val="0"/>
        <w:adjustRightInd w:val="0"/>
        <w:ind w:left="0"/>
        <w:rPr>
          <w:rFonts w:asciiTheme="minorHAnsi" w:hAnsiTheme="minorHAnsi" w:cstheme="minorHAnsi"/>
          <w:b/>
        </w:rPr>
      </w:pPr>
    </w:p>
    <w:p w:rsidR="00204652" w:rsidRPr="00E62F42" w:rsidRDefault="00204652" w:rsidP="00884C7A">
      <w:pPr>
        <w:pStyle w:val="ListParagraph"/>
        <w:tabs>
          <w:tab w:val="left" w:pos="7200"/>
        </w:tabs>
        <w:autoSpaceDE w:val="0"/>
        <w:autoSpaceDN w:val="0"/>
        <w:adjustRightInd w:val="0"/>
        <w:ind w:left="0"/>
        <w:rPr>
          <w:rFonts w:asciiTheme="minorHAnsi" w:hAnsiTheme="minorHAnsi" w:cstheme="minorHAnsi"/>
          <w:b/>
        </w:rPr>
      </w:pPr>
    </w:p>
    <w:p w:rsidR="00B90F14" w:rsidRPr="00E62F42" w:rsidRDefault="00B90F14"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Virginia Department of Alcoholic Beverage Control</w:t>
      </w:r>
      <w:r w:rsidR="00803093" w:rsidRPr="00E62F42">
        <w:rPr>
          <w:rFonts w:asciiTheme="minorHAnsi" w:hAnsiTheme="minorHAnsi" w:cstheme="minorHAnsi"/>
          <w:b/>
        </w:rPr>
        <w:t>, Richmond, VA</w:t>
      </w:r>
      <w:r w:rsidRPr="00E62F42">
        <w:rPr>
          <w:rFonts w:asciiTheme="minorHAnsi" w:hAnsiTheme="minorHAnsi" w:cstheme="minorHAnsi"/>
          <w:b/>
        </w:rPr>
        <w:tab/>
      </w:r>
      <w:r w:rsidR="00F31BCB" w:rsidRPr="00E62F42">
        <w:rPr>
          <w:rFonts w:asciiTheme="minorHAnsi" w:hAnsiTheme="minorHAnsi" w:cstheme="minorHAnsi"/>
          <w:b/>
        </w:rPr>
        <w:tab/>
      </w:r>
      <w:r w:rsidR="0036727C" w:rsidRPr="00E62F42">
        <w:rPr>
          <w:rFonts w:asciiTheme="minorHAnsi" w:hAnsiTheme="minorHAnsi" w:cstheme="minorHAnsi"/>
          <w:b/>
        </w:rPr>
        <w:t>02/11 – 06/17</w:t>
      </w:r>
    </w:p>
    <w:p w:rsidR="00B90F14" w:rsidRPr="00E62F42" w:rsidRDefault="00A4042B"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Data warehouse Architect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Created star schema data models, performed ETLs, and validated results with business representatives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Supported implemented BI solutions by monitoring and tuning queries and data loads, addressing user questions concerning data integrity, monitoring performance, and communicating functional and technical issues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Developed SQL queries using various joins and developed various dynamic SQL’s throughout the projects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Analyzed business requirements; developed test plan, test objectives, test strategies, and test cases; and created and executed Manual test cases</w:t>
      </w:r>
      <w:r w:rsidR="002E6F4C" w:rsidRPr="00E62F42">
        <w:rPr>
          <w:rFonts w:asciiTheme="minorHAnsi" w:eastAsia="Cambria" w:hAnsiTheme="minorHAnsi" w:cstheme="minorHAnsi"/>
        </w:rPr>
        <w:t>.</w:t>
      </w:r>
    </w:p>
    <w:p w:rsidR="0011175C" w:rsidRPr="00E62F42" w:rsidRDefault="0011175C" w:rsidP="00884C7A">
      <w:pPr>
        <w:numPr>
          <w:ilvl w:val="0"/>
          <w:numId w:val="37"/>
        </w:numPr>
        <w:rPr>
          <w:rFonts w:asciiTheme="minorHAnsi" w:eastAsia="Cambria" w:hAnsiTheme="minorHAnsi" w:cstheme="minorHAnsi"/>
        </w:rPr>
      </w:pPr>
      <w:r w:rsidRPr="00E62F42">
        <w:rPr>
          <w:rFonts w:asciiTheme="minorHAnsi" w:hAnsiTheme="minorHAnsi" w:cstheme="minorHAnsi"/>
        </w:rPr>
        <w:t>Designed ETL packages dealing with different data sources (SQL Server, Flat Files) and load the data into target data sources by performing different kinds of transformations (For loop, bulk insert, Data flow, Data mining, FTP, XML tasks, etc.) using SQL Server Integration Services (SSIS)</w:t>
      </w:r>
      <w:r w:rsidR="002E6F4C" w:rsidRPr="00E62F42">
        <w:rPr>
          <w:rFonts w:asciiTheme="minorHAnsi"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Worked on</w:t>
      </w:r>
      <w:r w:rsidR="00E62F42" w:rsidRPr="00E62F42">
        <w:rPr>
          <w:rFonts w:asciiTheme="minorHAnsi" w:eastAsia="Cambria" w:hAnsiTheme="minorHAnsi" w:cstheme="minorHAnsi"/>
        </w:rPr>
        <w:t xml:space="preserve"> IICS</w:t>
      </w:r>
      <w:proofErr w:type="gramStart"/>
      <w:r w:rsidR="00E62F42" w:rsidRPr="00E62F42">
        <w:rPr>
          <w:rFonts w:asciiTheme="minorHAnsi" w:eastAsia="Cambria" w:hAnsiTheme="minorHAnsi" w:cstheme="minorHAnsi"/>
        </w:rPr>
        <w:t xml:space="preserve">, </w:t>
      </w:r>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Informatica</w:t>
      </w:r>
      <w:proofErr w:type="spellEnd"/>
      <w:proofErr w:type="gramEnd"/>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PowerCenter</w:t>
      </w:r>
      <w:proofErr w:type="spellEnd"/>
      <w:r w:rsidRPr="00E62F42">
        <w:rPr>
          <w:rFonts w:asciiTheme="minorHAnsi" w:eastAsia="Cambria" w:hAnsiTheme="minorHAnsi" w:cstheme="minorHAnsi"/>
        </w:rPr>
        <w:t xml:space="preserve"> tools – Designer, Repository Manager, Workflow Manager, and Workflow Monitor</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Used various transformations like Filter, Expression, Sequence Generator, Update Strategy, Joiner, Stored Procedure, and Union to develop robust mappings in the Informatica Designer</w:t>
      </w:r>
      <w:r w:rsidR="002E6F4C" w:rsidRPr="00E62F42">
        <w:rPr>
          <w:rFonts w:asciiTheme="minorHAnsi" w:eastAsia="Cambria" w:hAnsiTheme="minorHAnsi" w:cstheme="minorHAnsi"/>
        </w:rPr>
        <w:t>.</w:t>
      </w:r>
    </w:p>
    <w:p w:rsidR="00335B80" w:rsidRPr="00E62F42" w:rsidRDefault="00335B80" w:rsidP="00884C7A">
      <w:pPr>
        <w:numPr>
          <w:ilvl w:val="0"/>
          <w:numId w:val="37"/>
        </w:numPr>
        <w:rPr>
          <w:rFonts w:asciiTheme="minorHAnsi" w:eastAsia="Cambria" w:hAnsiTheme="minorHAnsi" w:cstheme="minorHAnsi"/>
        </w:rPr>
      </w:pPr>
      <w:r w:rsidRPr="00E62F42">
        <w:rPr>
          <w:rFonts w:asciiTheme="minorHAnsi" w:hAnsiTheme="minorHAnsi" w:cstheme="minorHAnsi"/>
        </w:rPr>
        <w:t xml:space="preserve">Use </w:t>
      </w:r>
      <w:r w:rsidRPr="00E62F42">
        <w:rPr>
          <w:rFonts w:asciiTheme="minorHAnsi" w:hAnsiTheme="minorHAnsi" w:cstheme="minorHAnsi"/>
          <w:bCs/>
        </w:rPr>
        <w:t>SQL*Loader</w:t>
      </w:r>
      <w:r w:rsidRPr="00E62F42">
        <w:rPr>
          <w:rFonts w:asciiTheme="minorHAnsi" w:hAnsiTheme="minorHAnsi" w:cstheme="minorHAnsi"/>
        </w:rPr>
        <w:t xml:space="preserve"> to load data from Excel file into temporary tables and develop SQL program to load data from temporary table into base tables.</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Involved in developing/tuning mappings to load data from relational tables and flat-file objects to target database and vice versa by applying business functionalities</w:t>
      </w:r>
      <w:r w:rsidR="002E6F4C" w:rsidRPr="00E62F42">
        <w:rPr>
          <w:rFonts w:asciiTheme="minorHAnsi" w:eastAsia="Cambria" w:hAnsiTheme="minorHAnsi" w:cstheme="minorHAnsi"/>
        </w:rPr>
        <w:t>.</w:t>
      </w:r>
    </w:p>
    <w:p w:rsidR="00335B80" w:rsidRPr="00E62F42" w:rsidRDefault="00335B80" w:rsidP="00884C7A">
      <w:pPr>
        <w:numPr>
          <w:ilvl w:val="0"/>
          <w:numId w:val="37"/>
        </w:numPr>
        <w:rPr>
          <w:rFonts w:asciiTheme="minorHAnsi" w:hAnsiTheme="minorHAnsi" w:cstheme="minorHAnsi"/>
        </w:rPr>
      </w:pPr>
      <w:r w:rsidRPr="00E62F42">
        <w:rPr>
          <w:rFonts w:asciiTheme="minorHAnsi" w:hAnsiTheme="minorHAnsi" w:cstheme="minorHAnsi"/>
        </w:rPr>
        <w:t>Used Tableau to generate and manage custom and ad-hoc Business Intelligence (BI) reports.</w:t>
      </w:r>
    </w:p>
    <w:p w:rsidR="00335B80" w:rsidRPr="00E62F42" w:rsidRDefault="00335B80" w:rsidP="00884C7A">
      <w:pPr>
        <w:numPr>
          <w:ilvl w:val="0"/>
          <w:numId w:val="37"/>
        </w:numPr>
        <w:tabs>
          <w:tab w:val="left" w:pos="1440"/>
        </w:tabs>
        <w:rPr>
          <w:rFonts w:asciiTheme="minorHAnsi" w:hAnsiTheme="minorHAnsi" w:cstheme="minorHAnsi"/>
        </w:rPr>
      </w:pPr>
      <w:r w:rsidRPr="00E62F42">
        <w:rPr>
          <w:rFonts w:asciiTheme="minorHAnsi" w:hAnsiTheme="minorHAnsi" w:cstheme="minorHAnsi"/>
        </w:rPr>
        <w:t xml:space="preserve">Validated the test data in Oracle using </w:t>
      </w:r>
      <w:r w:rsidRPr="00E62F42">
        <w:rPr>
          <w:rFonts w:asciiTheme="minorHAnsi" w:hAnsiTheme="minorHAnsi" w:cstheme="minorHAnsi"/>
          <w:bCs/>
        </w:rPr>
        <w:t>PL-SQL</w:t>
      </w:r>
      <w:r w:rsidRPr="00E62F42">
        <w:rPr>
          <w:rFonts w:asciiTheme="minorHAnsi" w:hAnsiTheme="minorHAnsi" w:cstheme="minorHAnsi"/>
        </w:rPr>
        <w:t xml:space="preserve"> and on </w:t>
      </w:r>
      <w:r w:rsidRPr="00E62F42">
        <w:rPr>
          <w:rFonts w:asciiTheme="minorHAnsi" w:hAnsiTheme="minorHAnsi" w:cstheme="minorHAnsi"/>
          <w:bCs/>
        </w:rPr>
        <w:t>Teradata</w:t>
      </w:r>
      <w:r w:rsidRPr="00E62F42">
        <w:rPr>
          <w:rFonts w:asciiTheme="minorHAnsi" w:hAnsiTheme="minorHAnsi" w:cstheme="minorHAnsi"/>
        </w:rPr>
        <w:t xml:space="preserve"> using SQL queries.</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Created Unix Shell scripts for data cleansing &amp; loading process. Maintained batch processes using Unix Shell Scripts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Tuned sources, targets, mappings, and sessions to improve the performance of data load</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Prepared Technical design documents, High-Level Design documents, and Low-Level Design Documents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Involved in optimization of ETL jobs and troubleshooting</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Developed PL/SQL Procedures, Functions and Packages and used SQL loader to load data into the database</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Designed and developed ETL logic for Dimension Tables using SCD type-1 and Type-2</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Designed numerous mappings which have complex transformation logic to manipulate and load data to data warehouse</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Provide support for Development &amp; testing teams in resolving application, connectivity, and database performance issues</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lastRenderedPageBreak/>
        <w:t>Performed a key role in implementing the oracle database migration from 9i to 11g R2</w:t>
      </w:r>
      <w:r w:rsidR="002E6F4C"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Sent updated status report to client/vendor manager on weekly basis. Discussed issues and projects status in status call on a weekly basis</w:t>
      </w:r>
      <w:r w:rsidR="002E6F4C" w:rsidRPr="00E62F42">
        <w:rPr>
          <w:rFonts w:asciiTheme="minorHAnsi" w:eastAsia="Cambria" w:hAnsiTheme="minorHAnsi" w:cstheme="minorHAnsi"/>
        </w:rPr>
        <w:t>.</w:t>
      </w:r>
    </w:p>
    <w:p w:rsidR="00204652" w:rsidRPr="00E62F42" w:rsidRDefault="00204652" w:rsidP="00884C7A">
      <w:pPr>
        <w:pStyle w:val="ListParagraph"/>
        <w:tabs>
          <w:tab w:val="left" w:pos="7200"/>
        </w:tabs>
        <w:autoSpaceDE w:val="0"/>
        <w:autoSpaceDN w:val="0"/>
        <w:adjustRightInd w:val="0"/>
        <w:ind w:left="0"/>
        <w:rPr>
          <w:rFonts w:asciiTheme="minorHAnsi" w:hAnsiTheme="minorHAnsi" w:cstheme="minorHAnsi"/>
          <w:b/>
        </w:rPr>
      </w:pPr>
    </w:p>
    <w:p w:rsidR="00B90F14" w:rsidRPr="00E62F42" w:rsidRDefault="00B90F14" w:rsidP="00884C7A">
      <w:pPr>
        <w:pStyle w:val="ListParagraph"/>
        <w:tabs>
          <w:tab w:val="left" w:pos="7200"/>
        </w:tabs>
        <w:autoSpaceDE w:val="0"/>
        <w:autoSpaceDN w:val="0"/>
        <w:adjustRightInd w:val="0"/>
        <w:ind w:left="0"/>
        <w:rPr>
          <w:rFonts w:asciiTheme="minorHAnsi" w:eastAsia="Cambria" w:hAnsiTheme="minorHAnsi" w:cstheme="minorHAnsi"/>
        </w:rPr>
      </w:pPr>
      <w:r w:rsidRPr="00E62F42">
        <w:rPr>
          <w:rFonts w:asciiTheme="minorHAnsi" w:hAnsiTheme="minorHAnsi" w:cstheme="minorHAnsi"/>
          <w:b/>
        </w:rPr>
        <w:t>Environment</w:t>
      </w:r>
      <w:r w:rsidRPr="00E62F42">
        <w:rPr>
          <w:rFonts w:asciiTheme="minorHAnsi" w:eastAsia="Cambria" w:hAnsiTheme="minorHAnsi" w:cstheme="minorHAnsi"/>
          <w:b/>
          <w:bCs/>
        </w:rPr>
        <w:t>:</w:t>
      </w:r>
      <w:r w:rsidRPr="00E62F42">
        <w:rPr>
          <w:rFonts w:asciiTheme="minorHAnsi" w:eastAsia="Cambria" w:hAnsiTheme="minorHAnsi" w:cstheme="minorHAnsi"/>
        </w:rPr>
        <w:t xml:space="preserve"> </w:t>
      </w:r>
      <w:r w:rsidR="00D7231C" w:rsidRPr="00E62F42">
        <w:rPr>
          <w:rFonts w:asciiTheme="minorHAnsi" w:eastAsia="Cambria" w:hAnsiTheme="minorHAnsi" w:cstheme="minorHAnsi"/>
        </w:rPr>
        <w:t xml:space="preserve"> IICS, </w:t>
      </w:r>
      <w:proofErr w:type="spellStart"/>
      <w:r w:rsidRPr="00E62F42">
        <w:rPr>
          <w:rFonts w:asciiTheme="minorHAnsi" w:eastAsia="Cambria" w:hAnsiTheme="minorHAnsi" w:cstheme="minorHAnsi"/>
        </w:rPr>
        <w:t>Informatica</w:t>
      </w:r>
      <w:proofErr w:type="spellEnd"/>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PowerCenter</w:t>
      </w:r>
      <w:proofErr w:type="spellEnd"/>
      <w:r w:rsidRPr="00E62F42">
        <w:rPr>
          <w:rFonts w:asciiTheme="minorHAnsi" w:eastAsia="Cambria" w:hAnsiTheme="minorHAnsi" w:cstheme="minorHAnsi"/>
        </w:rPr>
        <w:t xml:space="preserve"> 10.1.0, Oracle 11g/10g/9i, SQL, PL/SQL, Red Hat Enterprise Linux Server release 6.2, Shell scripts, Flat Files, TOAD, Business Objects XIR2, OBIEE 11, Crystal Reports</w:t>
      </w:r>
      <w:r w:rsidR="002E6F4C" w:rsidRPr="00E62F42">
        <w:rPr>
          <w:rFonts w:asciiTheme="minorHAnsi" w:eastAsia="Cambria" w:hAnsiTheme="minorHAnsi" w:cstheme="minorHAnsi"/>
        </w:rPr>
        <w:t>.</w:t>
      </w:r>
    </w:p>
    <w:p w:rsidR="00B90F14" w:rsidRPr="00E62F42" w:rsidRDefault="00B90F14" w:rsidP="00884C7A">
      <w:pPr>
        <w:pStyle w:val="ListParagraph"/>
        <w:tabs>
          <w:tab w:val="left" w:pos="7200"/>
        </w:tabs>
        <w:autoSpaceDE w:val="0"/>
        <w:autoSpaceDN w:val="0"/>
        <w:adjustRightInd w:val="0"/>
        <w:ind w:left="0"/>
        <w:rPr>
          <w:rFonts w:asciiTheme="minorHAnsi" w:hAnsiTheme="minorHAnsi" w:cstheme="minorHAnsi"/>
          <w:b/>
        </w:rPr>
      </w:pPr>
    </w:p>
    <w:p w:rsidR="00204652" w:rsidRPr="00E62F42" w:rsidRDefault="00204652" w:rsidP="00884C7A">
      <w:pPr>
        <w:pStyle w:val="ListParagraph"/>
        <w:tabs>
          <w:tab w:val="left" w:pos="7200"/>
        </w:tabs>
        <w:autoSpaceDE w:val="0"/>
        <w:autoSpaceDN w:val="0"/>
        <w:adjustRightInd w:val="0"/>
        <w:ind w:left="0"/>
        <w:rPr>
          <w:rFonts w:asciiTheme="minorHAnsi" w:hAnsiTheme="minorHAnsi" w:cstheme="minorHAnsi"/>
          <w:b/>
        </w:rPr>
      </w:pPr>
    </w:p>
    <w:p w:rsidR="00204652" w:rsidRPr="00E62F42" w:rsidRDefault="0075689F"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 xml:space="preserve"> </w:t>
      </w:r>
    </w:p>
    <w:p w:rsidR="00B90F14" w:rsidRPr="00E62F42" w:rsidRDefault="00B90F14"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Maricom Systems Inc. / Center for Medicare &amp; Medicaid Services</w:t>
      </w:r>
      <w:r w:rsidR="00803093" w:rsidRPr="00E62F42">
        <w:rPr>
          <w:rFonts w:asciiTheme="minorHAnsi" w:hAnsiTheme="minorHAnsi" w:cstheme="minorHAnsi"/>
          <w:b/>
        </w:rPr>
        <w:t>, Baltimore, MD</w:t>
      </w:r>
      <w:r w:rsidRPr="00E62F42">
        <w:rPr>
          <w:rFonts w:asciiTheme="minorHAnsi" w:hAnsiTheme="minorHAnsi" w:cstheme="minorHAnsi"/>
          <w:b/>
        </w:rPr>
        <w:tab/>
      </w:r>
      <w:r w:rsidR="00F31BCB" w:rsidRPr="00E62F42">
        <w:rPr>
          <w:rFonts w:asciiTheme="minorHAnsi" w:hAnsiTheme="minorHAnsi" w:cstheme="minorHAnsi"/>
          <w:b/>
        </w:rPr>
        <w:tab/>
      </w:r>
      <w:r w:rsidRPr="00E62F42">
        <w:rPr>
          <w:rFonts w:asciiTheme="minorHAnsi" w:hAnsiTheme="minorHAnsi" w:cstheme="minorHAnsi"/>
          <w:b/>
        </w:rPr>
        <w:t>07/07 – 12/10</w:t>
      </w:r>
    </w:p>
    <w:p w:rsidR="00B90F14" w:rsidRPr="00E62F42" w:rsidRDefault="00B90F14"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BI Specialist (ETL Developer/Admin)</w:t>
      </w:r>
    </w:p>
    <w:p w:rsidR="002E6F4C" w:rsidRPr="00E62F42" w:rsidRDefault="002E6F4C" w:rsidP="00884C7A">
      <w:pPr>
        <w:pStyle w:val="ListParagraph"/>
        <w:tabs>
          <w:tab w:val="left" w:pos="7200"/>
        </w:tabs>
        <w:autoSpaceDE w:val="0"/>
        <w:autoSpaceDN w:val="0"/>
        <w:adjustRightInd w:val="0"/>
        <w:ind w:left="0"/>
        <w:rPr>
          <w:rFonts w:asciiTheme="minorHAnsi" w:hAnsiTheme="minorHAnsi" w:cstheme="minorHAnsi"/>
          <w:b/>
        </w:rPr>
      </w:pPr>
    </w:p>
    <w:p w:rsidR="00B90F14" w:rsidRPr="00E62F42" w:rsidRDefault="00B90F14" w:rsidP="00884C7A">
      <w:pPr>
        <w:rPr>
          <w:rFonts w:asciiTheme="minorHAnsi" w:eastAsia="Cambria" w:hAnsiTheme="minorHAnsi" w:cstheme="minorHAnsi"/>
        </w:rPr>
      </w:pPr>
      <w:r w:rsidRPr="00E62F42">
        <w:rPr>
          <w:rFonts w:asciiTheme="minorHAnsi" w:eastAsia="Cambria" w:hAnsiTheme="minorHAnsi" w:cstheme="minorHAnsi"/>
          <w:b/>
          <w:bCs/>
        </w:rPr>
        <w:t xml:space="preserve">Project: IUI: </w:t>
      </w:r>
      <w:r w:rsidRPr="00E62F42">
        <w:rPr>
          <w:rFonts w:asciiTheme="minorHAnsi" w:eastAsia="Cambria" w:hAnsiTheme="minorHAnsi" w:cstheme="minorHAnsi"/>
        </w:rPr>
        <w:t xml:space="preserve">Integrated User Interface: Extensively involved in the designing and development of the ETL process for this new project to populate the new common IUI database which would serve the needs of three applications 270/271, CBO/CSR and the IUI. </w:t>
      </w:r>
      <w:proofErr w:type="gramStart"/>
      <w:r w:rsidRPr="00E62F42">
        <w:rPr>
          <w:rFonts w:asciiTheme="minorHAnsi" w:eastAsia="Cambria" w:hAnsiTheme="minorHAnsi" w:cstheme="minorHAnsi"/>
        </w:rPr>
        <w:t>Responsible for developing the mappings through Informatica 8.1.1 and configuring the sessions and workflows depending on the business requirements.</w:t>
      </w:r>
      <w:proofErr w:type="gramEnd"/>
      <w:r w:rsidRPr="00E62F42">
        <w:rPr>
          <w:rFonts w:asciiTheme="minorHAnsi" w:eastAsia="Cambria" w:hAnsiTheme="minorHAnsi" w:cstheme="minorHAnsi"/>
        </w:rPr>
        <w:t xml:space="preserve"> </w:t>
      </w:r>
      <w:proofErr w:type="gramStart"/>
      <w:r w:rsidRPr="00E62F42">
        <w:rPr>
          <w:rFonts w:asciiTheme="minorHAnsi" w:eastAsia="Cambria" w:hAnsiTheme="minorHAnsi" w:cstheme="minorHAnsi"/>
        </w:rPr>
        <w:t>Proactively involved in anticipating the issues and implementing the corrective actions</w:t>
      </w:r>
      <w:r w:rsidR="00D17CC0" w:rsidRPr="00E62F42">
        <w:rPr>
          <w:rFonts w:asciiTheme="minorHAnsi" w:eastAsia="Cambria" w:hAnsiTheme="minorHAnsi" w:cstheme="minorHAnsi"/>
        </w:rPr>
        <w:t>.</w:t>
      </w:r>
      <w:proofErr w:type="gramEnd"/>
    </w:p>
    <w:p w:rsidR="00B90F14" w:rsidRPr="00E62F42" w:rsidRDefault="00B90F14" w:rsidP="00884C7A">
      <w:pPr>
        <w:rPr>
          <w:rFonts w:asciiTheme="minorHAnsi" w:eastAsia="Cambria" w:hAnsiTheme="minorHAnsi" w:cstheme="minorHAnsi"/>
          <w:b/>
          <w:bCs/>
        </w:rPr>
      </w:pPr>
    </w:p>
    <w:p w:rsidR="00B90F14" w:rsidRPr="00E62F42" w:rsidRDefault="00B90F14" w:rsidP="00884C7A">
      <w:pPr>
        <w:rPr>
          <w:rFonts w:asciiTheme="minorHAnsi" w:eastAsia="Cambria" w:hAnsiTheme="minorHAnsi" w:cstheme="minorHAnsi"/>
        </w:rPr>
      </w:pPr>
      <w:r w:rsidRPr="00E62F42">
        <w:rPr>
          <w:rFonts w:asciiTheme="minorHAnsi" w:eastAsia="Cambria" w:hAnsiTheme="minorHAnsi" w:cstheme="minorHAnsi"/>
          <w:b/>
          <w:bCs/>
        </w:rPr>
        <w:t>Project:</w:t>
      </w:r>
      <w:r w:rsidRPr="00E62F42">
        <w:rPr>
          <w:rFonts w:asciiTheme="minorHAnsi" w:eastAsia="Cambria" w:hAnsiTheme="minorHAnsi" w:cstheme="minorHAnsi"/>
        </w:rPr>
        <w:t xml:space="preserve"> 270/271 (BODS) Beneficiary Operational Data Source (BODS) is an inquiry eligibility system designed to serve the Medicare beneficiaries. Application (24x7) has 2 database schemas, one being Shadow and another one being Active. Users </w:t>
      </w:r>
      <w:r w:rsidR="00D17CC0" w:rsidRPr="00E62F42">
        <w:rPr>
          <w:rFonts w:asciiTheme="minorHAnsi" w:eastAsia="Cambria" w:hAnsiTheme="minorHAnsi" w:cstheme="minorHAnsi"/>
        </w:rPr>
        <w:t xml:space="preserve">were </w:t>
      </w:r>
      <w:r w:rsidRPr="00E62F42">
        <w:rPr>
          <w:rFonts w:asciiTheme="minorHAnsi" w:eastAsia="Cambria" w:hAnsiTheme="minorHAnsi" w:cstheme="minorHAnsi"/>
        </w:rPr>
        <w:t xml:space="preserve">always looking at the Active schema while the ETL process </w:t>
      </w:r>
      <w:r w:rsidR="00D17CC0" w:rsidRPr="00E62F42">
        <w:rPr>
          <w:rFonts w:asciiTheme="minorHAnsi" w:eastAsia="Cambria" w:hAnsiTheme="minorHAnsi" w:cstheme="minorHAnsi"/>
        </w:rPr>
        <w:t>was</w:t>
      </w:r>
      <w:r w:rsidRPr="00E62F42">
        <w:rPr>
          <w:rFonts w:asciiTheme="minorHAnsi" w:eastAsia="Cambria" w:hAnsiTheme="minorHAnsi" w:cstheme="minorHAnsi"/>
        </w:rPr>
        <w:t xml:space="preserve"> loaded in the Shadow schema. </w:t>
      </w:r>
      <w:r w:rsidR="00D17CC0" w:rsidRPr="00E62F42">
        <w:rPr>
          <w:rFonts w:asciiTheme="minorHAnsi" w:eastAsia="Cambria" w:hAnsiTheme="minorHAnsi" w:cstheme="minorHAnsi"/>
        </w:rPr>
        <w:t>A</w:t>
      </w:r>
      <w:r w:rsidRPr="00E62F42">
        <w:rPr>
          <w:rFonts w:asciiTheme="minorHAnsi" w:eastAsia="Cambria" w:hAnsiTheme="minorHAnsi" w:cstheme="minorHAnsi"/>
        </w:rPr>
        <w:t>pplication support</w:t>
      </w:r>
      <w:r w:rsidR="00D17CC0" w:rsidRPr="00E62F42">
        <w:rPr>
          <w:rFonts w:asciiTheme="minorHAnsi" w:eastAsia="Cambria" w:hAnsiTheme="minorHAnsi" w:cstheme="minorHAnsi"/>
        </w:rPr>
        <w:t xml:space="preserve">ed </w:t>
      </w:r>
      <w:r w:rsidRPr="00E62F42">
        <w:rPr>
          <w:rFonts w:asciiTheme="minorHAnsi" w:eastAsia="Cambria" w:hAnsiTheme="minorHAnsi" w:cstheme="minorHAnsi"/>
        </w:rPr>
        <w:t xml:space="preserve">both the Current/Historical data for LIVE and DEAD beneficiaries. </w:t>
      </w:r>
    </w:p>
    <w:p w:rsidR="00B90F14" w:rsidRPr="00E62F42" w:rsidRDefault="00B90F14" w:rsidP="00884C7A">
      <w:pPr>
        <w:rPr>
          <w:rFonts w:asciiTheme="minorHAnsi" w:eastAsia="Cambria" w:hAnsiTheme="minorHAnsi" w:cstheme="minorHAnsi"/>
          <w:b/>
          <w:bCs/>
        </w:rPr>
      </w:pPr>
    </w:p>
    <w:p w:rsidR="00B90F14" w:rsidRPr="00E62F42" w:rsidRDefault="00B90F14" w:rsidP="00884C7A">
      <w:pPr>
        <w:rPr>
          <w:rFonts w:asciiTheme="minorHAnsi" w:eastAsia="Cambria" w:hAnsiTheme="minorHAnsi" w:cstheme="minorHAnsi"/>
        </w:rPr>
      </w:pPr>
      <w:r w:rsidRPr="00E62F42">
        <w:rPr>
          <w:rFonts w:asciiTheme="minorHAnsi" w:eastAsia="Cambria" w:hAnsiTheme="minorHAnsi" w:cstheme="minorHAnsi"/>
          <w:b/>
          <w:bCs/>
        </w:rPr>
        <w:t>Project:</w:t>
      </w:r>
      <w:r w:rsidRPr="00E62F42">
        <w:rPr>
          <w:rFonts w:asciiTheme="minorHAnsi" w:eastAsia="Cambria" w:hAnsiTheme="minorHAnsi" w:cstheme="minorHAnsi"/>
        </w:rPr>
        <w:t xml:space="preserve"> CBO/CSR: Community Based Organization is an Enquiry Eligibility System designed to serve the Medicare beneficiaries. Application (24x7) has 2 database schemas, one being Shadow and another one being Active. Users </w:t>
      </w:r>
      <w:r w:rsidR="00D17CC0" w:rsidRPr="00E62F42">
        <w:rPr>
          <w:rFonts w:asciiTheme="minorHAnsi" w:eastAsia="Cambria" w:hAnsiTheme="minorHAnsi" w:cstheme="minorHAnsi"/>
        </w:rPr>
        <w:t>were</w:t>
      </w:r>
      <w:r w:rsidRPr="00E62F42">
        <w:rPr>
          <w:rFonts w:asciiTheme="minorHAnsi" w:eastAsia="Cambria" w:hAnsiTheme="minorHAnsi" w:cstheme="minorHAnsi"/>
        </w:rPr>
        <w:t xml:space="preserve"> always looking at the Active schema while the ETL process </w:t>
      </w:r>
      <w:r w:rsidR="00D17CC0" w:rsidRPr="00E62F42">
        <w:rPr>
          <w:rFonts w:asciiTheme="minorHAnsi" w:eastAsia="Cambria" w:hAnsiTheme="minorHAnsi" w:cstheme="minorHAnsi"/>
        </w:rPr>
        <w:t xml:space="preserve">was </w:t>
      </w:r>
      <w:r w:rsidRPr="00E62F42">
        <w:rPr>
          <w:rFonts w:asciiTheme="minorHAnsi" w:eastAsia="Cambria" w:hAnsiTheme="minorHAnsi" w:cstheme="minorHAnsi"/>
        </w:rPr>
        <w:t xml:space="preserve">loaded in Shadow schema. </w:t>
      </w:r>
      <w:r w:rsidR="00D17CC0" w:rsidRPr="00E62F42">
        <w:rPr>
          <w:rFonts w:asciiTheme="minorHAnsi" w:eastAsia="Cambria" w:hAnsiTheme="minorHAnsi" w:cstheme="minorHAnsi"/>
        </w:rPr>
        <w:t>A</w:t>
      </w:r>
      <w:r w:rsidRPr="00E62F42">
        <w:rPr>
          <w:rFonts w:asciiTheme="minorHAnsi" w:eastAsia="Cambria" w:hAnsiTheme="minorHAnsi" w:cstheme="minorHAnsi"/>
        </w:rPr>
        <w:t>pplication support</w:t>
      </w:r>
      <w:r w:rsidR="00D17CC0" w:rsidRPr="00E62F42">
        <w:rPr>
          <w:rFonts w:asciiTheme="minorHAnsi" w:eastAsia="Cambria" w:hAnsiTheme="minorHAnsi" w:cstheme="minorHAnsi"/>
        </w:rPr>
        <w:t xml:space="preserve">ed </w:t>
      </w:r>
      <w:r w:rsidRPr="00E62F42">
        <w:rPr>
          <w:rFonts w:asciiTheme="minorHAnsi" w:eastAsia="Cambria" w:hAnsiTheme="minorHAnsi" w:cstheme="minorHAnsi"/>
        </w:rPr>
        <w:t>Current data for LIVE beneficiaries.</w:t>
      </w:r>
    </w:p>
    <w:p w:rsidR="00B90F14" w:rsidRPr="00E62F42" w:rsidRDefault="00B90F14" w:rsidP="00884C7A">
      <w:pPr>
        <w:rPr>
          <w:rFonts w:asciiTheme="minorHAnsi" w:eastAsia="Cambria" w:hAnsiTheme="minorHAnsi" w:cstheme="minorHAnsi"/>
          <w:b/>
          <w:bCs/>
        </w:rPr>
      </w:pPr>
      <w:r w:rsidRPr="00E62F42">
        <w:rPr>
          <w:rFonts w:asciiTheme="minorHAnsi" w:eastAsia="Cambria" w:hAnsiTheme="minorHAnsi" w:cstheme="minorHAnsi"/>
          <w:b/>
          <w:bCs/>
        </w:rPr>
        <w:t>Responsibilities:</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Involved in Installing, Configuring, and maintaining the Informatica Server and Repository Server</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Used</w:t>
      </w:r>
      <w:r w:rsidR="00D7231C" w:rsidRPr="00E62F42">
        <w:rPr>
          <w:rFonts w:asciiTheme="minorHAnsi" w:eastAsia="Cambria" w:hAnsiTheme="minorHAnsi" w:cstheme="minorHAnsi"/>
        </w:rPr>
        <w:t xml:space="preserve"> IICS</w:t>
      </w:r>
      <w:proofErr w:type="gramStart"/>
      <w:r w:rsidR="00D7231C" w:rsidRPr="00E62F42">
        <w:rPr>
          <w:rFonts w:asciiTheme="minorHAnsi" w:eastAsia="Cambria" w:hAnsiTheme="minorHAnsi" w:cstheme="minorHAnsi"/>
        </w:rPr>
        <w:t xml:space="preserve">, </w:t>
      </w:r>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Informatica</w:t>
      </w:r>
      <w:proofErr w:type="spellEnd"/>
      <w:proofErr w:type="gramEnd"/>
      <w:r w:rsidR="00D7231C" w:rsidRPr="00E62F42">
        <w:rPr>
          <w:rFonts w:asciiTheme="minorHAnsi" w:eastAsia="Cambria" w:hAnsiTheme="minorHAnsi" w:cstheme="minorHAnsi"/>
        </w:rPr>
        <w:t xml:space="preserve"> </w:t>
      </w:r>
      <w:r w:rsidRPr="00E62F42">
        <w:rPr>
          <w:rFonts w:asciiTheme="minorHAnsi" w:eastAsia="Cambria" w:hAnsiTheme="minorHAnsi" w:cstheme="minorHAnsi"/>
        </w:rPr>
        <w:t xml:space="preserve"> Power</w:t>
      </w:r>
      <w:r w:rsidR="00D7231C" w:rsidRPr="00E62F42">
        <w:rPr>
          <w:rFonts w:asciiTheme="minorHAnsi" w:eastAsia="Cambria" w:hAnsiTheme="minorHAnsi" w:cstheme="minorHAnsi"/>
        </w:rPr>
        <w:t xml:space="preserve"> </w:t>
      </w:r>
      <w:r w:rsidRPr="00E62F42">
        <w:rPr>
          <w:rFonts w:asciiTheme="minorHAnsi" w:eastAsia="Cambria" w:hAnsiTheme="minorHAnsi" w:cstheme="minorHAnsi"/>
        </w:rPr>
        <w:t>Center/</w:t>
      </w:r>
      <w:proofErr w:type="spellStart"/>
      <w:r w:rsidRPr="00E62F42">
        <w:rPr>
          <w:rFonts w:asciiTheme="minorHAnsi" w:eastAsia="Cambria" w:hAnsiTheme="minorHAnsi" w:cstheme="minorHAnsi"/>
        </w:rPr>
        <w:t>PowerMart</w:t>
      </w:r>
      <w:proofErr w:type="spellEnd"/>
      <w:r w:rsidRPr="00E62F42">
        <w:rPr>
          <w:rFonts w:asciiTheme="minorHAnsi" w:eastAsia="Cambria" w:hAnsiTheme="minorHAnsi" w:cstheme="minorHAnsi"/>
        </w:rPr>
        <w:t xml:space="preserve"> 8.6/8.1/7.1 for extraction, loading, and transformation (ETL) of data into the data mart</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Migrated development mappings to production environment</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Upgraded PowerCenter 8.1.1 to 8.6.1 on Solaris and zlinux</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Worked with Tiwoli admin teams to schedule Shutdown and Startup scripts for Informatica services in Production</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Involved in several Informatica Administration tasks like setting up users/folders and migration of the folders across multiple environments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 xml:space="preserve">Set up Project creations and set up </w:t>
      </w:r>
      <w:r w:rsidR="00204652" w:rsidRPr="00E62F42">
        <w:rPr>
          <w:rFonts w:asciiTheme="minorHAnsi" w:eastAsia="Cambria" w:hAnsiTheme="minorHAnsi" w:cstheme="minorHAnsi"/>
        </w:rPr>
        <w:t>UNIX</w:t>
      </w:r>
      <w:r w:rsidRPr="00E62F42">
        <w:rPr>
          <w:rFonts w:asciiTheme="minorHAnsi" w:eastAsia="Cambria" w:hAnsiTheme="minorHAnsi" w:cstheme="minorHAnsi"/>
        </w:rPr>
        <w:t xml:space="preserve"> accounts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Reviewed the CMS standards document to see if the projects were compatible with the standards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Worked extensively on different types of transformations like source qualifier, expression, filter, aggregator, rank, update strategy, lookup, stored procedure, sequence generator, joiner Transformation</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Modified several of the existing mappings and created several new mappings based on the user requirement</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Fine-tuned existing mappings to handle and extend Business requirements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Developed shell scripts for automation of Informatica session loads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Used pmcmd commands for interacting with Informatica, especially to invoke and run sessions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Created Data Flow Diagrams using Microsoft Visio to depict the flow of the Mappings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Extracted data from sources like DB2, Oracle, Informix, and Delimited Flat files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Responsible for creation of detail design and technical specification documents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Supported and solved the production issues for the 3 applications (IUI, HETS and CBO/CSR)</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Worked closely with scheduling (APCSS) team and Lockheed for some of the scheduling issues related to weekly updates for data mart</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Wrote NDM (connect direct) scripts to push files from UNIX to mainframe</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Involved in Informatica server code page changes from ASCII to UNICODE</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Sent the updated status report to the client/vendor manager on weekly basis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Discussed the issues and projects status in status call on a weekly basis</w:t>
      </w:r>
      <w:r w:rsidR="00204652" w:rsidRPr="00E62F42">
        <w:rPr>
          <w:rFonts w:asciiTheme="minorHAnsi" w:eastAsia="Cambria" w:hAnsiTheme="minorHAnsi" w:cstheme="minorHAnsi"/>
        </w:rPr>
        <w:t>.</w:t>
      </w:r>
    </w:p>
    <w:p w:rsidR="00204652" w:rsidRPr="00E62F42" w:rsidRDefault="00204652" w:rsidP="00884C7A">
      <w:pPr>
        <w:pStyle w:val="ListParagraph"/>
        <w:tabs>
          <w:tab w:val="left" w:pos="7200"/>
        </w:tabs>
        <w:autoSpaceDE w:val="0"/>
        <w:autoSpaceDN w:val="0"/>
        <w:adjustRightInd w:val="0"/>
        <w:ind w:left="0"/>
        <w:rPr>
          <w:rFonts w:asciiTheme="minorHAnsi" w:hAnsiTheme="minorHAnsi" w:cstheme="minorHAnsi"/>
          <w:b/>
        </w:rPr>
      </w:pPr>
    </w:p>
    <w:p w:rsidR="00B90F14" w:rsidRPr="00E62F42" w:rsidRDefault="00B90F14" w:rsidP="00884C7A">
      <w:pPr>
        <w:pStyle w:val="ListParagraph"/>
        <w:tabs>
          <w:tab w:val="left" w:pos="7200"/>
        </w:tabs>
        <w:autoSpaceDE w:val="0"/>
        <w:autoSpaceDN w:val="0"/>
        <w:adjustRightInd w:val="0"/>
        <w:ind w:left="0"/>
        <w:rPr>
          <w:rFonts w:asciiTheme="minorHAnsi" w:eastAsia="Cambria" w:hAnsiTheme="minorHAnsi" w:cstheme="minorHAnsi"/>
        </w:rPr>
      </w:pPr>
      <w:r w:rsidRPr="00E62F42">
        <w:rPr>
          <w:rFonts w:asciiTheme="minorHAnsi" w:hAnsiTheme="minorHAnsi" w:cstheme="minorHAnsi"/>
          <w:b/>
        </w:rPr>
        <w:t>Environment</w:t>
      </w:r>
      <w:r w:rsidRPr="00E62F42">
        <w:rPr>
          <w:rFonts w:asciiTheme="minorHAnsi" w:eastAsia="Cambria" w:hAnsiTheme="minorHAnsi" w:cstheme="minorHAnsi"/>
          <w:b/>
          <w:bCs/>
        </w:rPr>
        <w:t>:</w:t>
      </w:r>
      <w:r w:rsidRPr="00E62F42">
        <w:rPr>
          <w:rFonts w:asciiTheme="minorHAnsi" w:eastAsia="Cambria" w:hAnsiTheme="minorHAnsi" w:cstheme="minorHAnsi"/>
        </w:rPr>
        <w:t xml:space="preserve"> </w:t>
      </w:r>
      <w:r w:rsidR="00E71848" w:rsidRPr="00E62F42">
        <w:rPr>
          <w:rFonts w:asciiTheme="minorHAnsi" w:eastAsia="Cambria" w:hAnsiTheme="minorHAnsi" w:cstheme="minorHAnsi"/>
        </w:rPr>
        <w:t xml:space="preserve">IICS, </w:t>
      </w:r>
      <w:proofErr w:type="spellStart"/>
      <w:r w:rsidRPr="00E62F42">
        <w:rPr>
          <w:rFonts w:asciiTheme="minorHAnsi" w:eastAsia="Cambria" w:hAnsiTheme="minorHAnsi" w:cstheme="minorHAnsi"/>
        </w:rPr>
        <w:t>Informatica</w:t>
      </w:r>
      <w:proofErr w:type="spellEnd"/>
      <w:r w:rsidRPr="00E62F42">
        <w:rPr>
          <w:rFonts w:asciiTheme="minorHAnsi" w:eastAsia="Cambria" w:hAnsiTheme="minorHAnsi" w:cstheme="minorHAnsi"/>
        </w:rPr>
        <w:t xml:space="preserve"> </w:t>
      </w:r>
      <w:proofErr w:type="spellStart"/>
      <w:r w:rsidRPr="00E62F42">
        <w:rPr>
          <w:rFonts w:asciiTheme="minorHAnsi" w:eastAsia="Cambria" w:hAnsiTheme="minorHAnsi" w:cstheme="minorHAnsi"/>
        </w:rPr>
        <w:t>PowerCenter</w:t>
      </w:r>
      <w:proofErr w:type="spellEnd"/>
      <w:r w:rsidRPr="00E62F42">
        <w:rPr>
          <w:rFonts w:asciiTheme="minorHAnsi" w:eastAsia="Cambria" w:hAnsiTheme="minorHAnsi" w:cstheme="minorHAnsi"/>
        </w:rPr>
        <w:t>/</w:t>
      </w:r>
      <w:proofErr w:type="spellStart"/>
      <w:r w:rsidRPr="00E62F42">
        <w:rPr>
          <w:rFonts w:asciiTheme="minorHAnsi" w:eastAsia="Cambria" w:hAnsiTheme="minorHAnsi" w:cstheme="minorHAnsi"/>
        </w:rPr>
        <w:t>PowerMart</w:t>
      </w:r>
      <w:proofErr w:type="spellEnd"/>
      <w:r w:rsidRPr="00E62F42">
        <w:rPr>
          <w:rFonts w:asciiTheme="minorHAnsi" w:eastAsia="Cambria" w:hAnsiTheme="minorHAnsi" w:cstheme="minorHAnsi"/>
        </w:rPr>
        <w:t xml:space="preserve"> 8.x/7.x, Oracle 10g/9i/8i, SQL, PL/SQL, SQL*Plus, Sun Solaris, UNIX, Shell scripts, DB2, Flat Files, TOAD, F-Secure SSH client 5.3, Windows NT</w:t>
      </w:r>
      <w:r w:rsidR="00204652" w:rsidRPr="00E62F42">
        <w:rPr>
          <w:rFonts w:asciiTheme="minorHAnsi" w:eastAsia="Cambria" w:hAnsiTheme="minorHAnsi" w:cstheme="minorHAnsi"/>
        </w:rPr>
        <w:t>.</w:t>
      </w:r>
    </w:p>
    <w:p w:rsidR="00B90F14" w:rsidRPr="00E62F42" w:rsidRDefault="00B90F14" w:rsidP="00884C7A">
      <w:pPr>
        <w:pStyle w:val="ListParagraph"/>
        <w:tabs>
          <w:tab w:val="left" w:pos="7200"/>
        </w:tabs>
        <w:autoSpaceDE w:val="0"/>
        <w:autoSpaceDN w:val="0"/>
        <w:adjustRightInd w:val="0"/>
        <w:ind w:left="0"/>
        <w:rPr>
          <w:rFonts w:asciiTheme="minorHAnsi" w:hAnsiTheme="minorHAnsi" w:cstheme="minorHAnsi"/>
          <w:b/>
        </w:rPr>
      </w:pPr>
    </w:p>
    <w:p w:rsidR="00204652" w:rsidRPr="00E62F42" w:rsidRDefault="00204652" w:rsidP="00884C7A">
      <w:pPr>
        <w:pStyle w:val="ListParagraph"/>
        <w:tabs>
          <w:tab w:val="left" w:pos="7200"/>
        </w:tabs>
        <w:autoSpaceDE w:val="0"/>
        <w:autoSpaceDN w:val="0"/>
        <w:adjustRightInd w:val="0"/>
        <w:ind w:left="0"/>
        <w:rPr>
          <w:rFonts w:asciiTheme="minorHAnsi" w:hAnsiTheme="minorHAnsi" w:cstheme="minorHAnsi"/>
          <w:b/>
        </w:rPr>
      </w:pPr>
    </w:p>
    <w:p w:rsidR="00204652" w:rsidRPr="00E62F42" w:rsidRDefault="00204652" w:rsidP="00884C7A">
      <w:pPr>
        <w:pStyle w:val="ListParagraph"/>
        <w:tabs>
          <w:tab w:val="left" w:pos="7200"/>
        </w:tabs>
        <w:autoSpaceDE w:val="0"/>
        <w:autoSpaceDN w:val="0"/>
        <w:adjustRightInd w:val="0"/>
        <w:ind w:left="0"/>
        <w:rPr>
          <w:rFonts w:asciiTheme="minorHAnsi" w:hAnsiTheme="minorHAnsi" w:cstheme="minorHAnsi"/>
          <w:b/>
        </w:rPr>
      </w:pPr>
    </w:p>
    <w:p w:rsidR="00B90F14" w:rsidRPr="00E62F42" w:rsidRDefault="00B90F14"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t>Apple, Inc.</w:t>
      </w:r>
      <w:r w:rsidR="00803093" w:rsidRPr="00E62F42">
        <w:rPr>
          <w:rFonts w:asciiTheme="minorHAnsi" w:hAnsiTheme="minorHAnsi" w:cstheme="minorHAnsi"/>
          <w:b/>
        </w:rPr>
        <w:t xml:space="preserve"> Cupertino, CA</w:t>
      </w:r>
      <w:r w:rsidRPr="00E62F42">
        <w:rPr>
          <w:rFonts w:asciiTheme="minorHAnsi" w:hAnsiTheme="minorHAnsi" w:cstheme="minorHAnsi"/>
          <w:b/>
        </w:rPr>
        <w:tab/>
      </w:r>
      <w:r w:rsidR="00F31BCB" w:rsidRPr="00E62F42">
        <w:rPr>
          <w:rFonts w:asciiTheme="minorHAnsi" w:hAnsiTheme="minorHAnsi" w:cstheme="minorHAnsi"/>
          <w:b/>
        </w:rPr>
        <w:tab/>
      </w:r>
      <w:r w:rsidRPr="00E62F42">
        <w:rPr>
          <w:rFonts w:asciiTheme="minorHAnsi" w:hAnsiTheme="minorHAnsi" w:cstheme="minorHAnsi"/>
          <w:b/>
        </w:rPr>
        <w:t>12/06 – 07/07</w:t>
      </w:r>
    </w:p>
    <w:p w:rsidR="00B90F14" w:rsidRPr="00E62F42" w:rsidRDefault="00B90F14" w:rsidP="00884C7A">
      <w:pPr>
        <w:pStyle w:val="ListParagraph"/>
        <w:tabs>
          <w:tab w:val="left" w:pos="7200"/>
        </w:tabs>
        <w:autoSpaceDE w:val="0"/>
        <w:autoSpaceDN w:val="0"/>
        <w:adjustRightInd w:val="0"/>
        <w:ind w:left="0"/>
        <w:rPr>
          <w:rFonts w:asciiTheme="minorHAnsi" w:hAnsiTheme="minorHAnsi" w:cstheme="minorHAnsi"/>
          <w:b/>
        </w:rPr>
      </w:pPr>
      <w:r w:rsidRPr="00E62F42">
        <w:rPr>
          <w:rFonts w:asciiTheme="minorHAnsi" w:hAnsiTheme="minorHAnsi" w:cstheme="minorHAnsi"/>
          <w:b/>
        </w:rPr>
        <w:lastRenderedPageBreak/>
        <w:t>OLAP/ETL Developer</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Used Informatica PowerCenter/PowerMart 6.1 for extraction, loading</w:t>
      </w:r>
      <w:r w:rsidR="00204652" w:rsidRPr="00E62F42">
        <w:rPr>
          <w:rFonts w:asciiTheme="minorHAnsi" w:eastAsia="Cambria" w:hAnsiTheme="minorHAnsi" w:cstheme="minorHAnsi"/>
        </w:rPr>
        <w:t>, and</w:t>
      </w:r>
      <w:r w:rsidRPr="00E62F42">
        <w:rPr>
          <w:rFonts w:asciiTheme="minorHAnsi" w:eastAsia="Cambria" w:hAnsiTheme="minorHAnsi" w:cstheme="minorHAnsi"/>
        </w:rPr>
        <w:t xml:space="preserve"> transformation (ETL) of data into the data warehouse</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Wrote SQL, PL/SQL, stored procedures &amp; triggers, and cursors for implementing business rules and transformations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Designed the Logical &amp; physical structure of data marts using Erwin</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Involved in creation of Data Warehouse and Repository Manager with Informatica</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Used the Informatica Designer, Source Analyzer, Warehouse Designer and Mapping Designer</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Worked on different data sources such as Oracle, XML, Flat files, MS Access, etc.</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Created complex mappings in PowerCenter Designer using Aggregate, Expression, Filter, Sequence Generator, Update Strategy, Lookup, Joiner, XML Source Qualifier, and Stored procedure transformations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Used the repository manager to give permissions to users, create new users, repositories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Created reusable transformations and mapplets and used them in mappings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Used Informatica PowerCenter Workflow manager to create Tasks &amp; Workflows to run with logic embedded in mappings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Used the update strategy to effectively migrate data from source to target</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Fine-tuned Transformations and mappings for better performance</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Involved extensively in creation of Universe in Business Objects Designer</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Created Business Objects Universe to get the data from Data Warehouse</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Resolved loops using aliases and Contexts</w:t>
      </w:r>
      <w:r w:rsidR="00204652" w:rsidRPr="00E62F42">
        <w:rPr>
          <w:rFonts w:asciiTheme="minorHAnsi" w:eastAsia="Cambria" w:hAnsiTheme="minorHAnsi" w:cstheme="minorHAnsi"/>
        </w:rPr>
        <w:t>.</w:t>
      </w:r>
    </w:p>
    <w:p w:rsidR="00B90F14" w:rsidRPr="00E62F42" w:rsidRDefault="00B90F14" w:rsidP="00884C7A">
      <w:pPr>
        <w:numPr>
          <w:ilvl w:val="0"/>
          <w:numId w:val="37"/>
        </w:numPr>
        <w:rPr>
          <w:rFonts w:asciiTheme="minorHAnsi" w:eastAsia="Cambria" w:hAnsiTheme="minorHAnsi" w:cstheme="minorHAnsi"/>
        </w:rPr>
      </w:pPr>
      <w:r w:rsidRPr="00E62F42">
        <w:rPr>
          <w:rFonts w:asciiTheme="minorHAnsi" w:eastAsia="Cambria" w:hAnsiTheme="minorHAnsi" w:cstheme="minorHAnsi"/>
        </w:rPr>
        <w:t>Designed &amp; developed reports and Drilldown reports using Business Objects Reporter. Designed reports with Slice and Dice &amp; Drill down operations</w:t>
      </w:r>
      <w:r w:rsidR="00204652" w:rsidRPr="00E62F42">
        <w:rPr>
          <w:rFonts w:asciiTheme="minorHAnsi" w:eastAsia="Cambria" w:hAnsiTheme="minorHAnsi" w:cstheme="minorHAnsi"/>
        </w:rPr>
        <w:t>.</w:t>
      </w:r>
    </w:p>
    <w:p w:rsidR="00204652" w:rsidRPr="00E62F42" w:rsidRDefault="00204652" w:rsidP="00884C7A">
      <w:pPr>
        <w:pStyle w:val="ListParagraph"/>
        <w:tabs>
          <w:tab w:val="left" w:pos="7200"/>
        </w:tabs>
        <w:autoSpaceDE w:val="0"/>
        <w:autoSpaceDN w:val="0"/>
        <w:adjustRightInd w:val="0"/>
        <w:ind w:left="0"/>
        <w:rPr>
          <w:rFonts w:asciiTheme="minorHAnsi" w:hAnsiTheme="minorHAnsi" w:cstheme="minorHAnsi"/>
          <w:b/>
        </w:rPr>
      </w:pPr>
    </w:p>
    <w:p w:rsidR="0059648B" w:rsidRDefault="00B90F14" w:rsidP="00884C7A">
      <w:pPr>
        <w:pStyle w:val="ListParagraph"/>
        <w:tabs>
          <w:tab w:val="left" w:pos="7200"/>
        </w:tabs>
        <w:autoSpaceDE w:val="0"/>
        <w:autoSpaceDN w:val="0"/>
        <w:adjustRightInd w:val="0"/>
        <w:ind w:left="0"/>
        <w:rPr>
          <w:rFonts w:asciiTheme="minorHAnsi" w:eastAsia="Cambria" w:hAnsiTheme="minorHAnsi" w:cstheme="minorHAnsi"/>
        </w:rPr>
      </w:pPr>
      <w:r w:rsidRPr="00E62F42">
        <w:rPr>
          <w:rFonts w:asciiTheme="minorHAnsi" w:hAnsiTheme="minorHAnsi" w:cstheme="minorHAnsi"/>
          <w:b/>
        </w:rPr>
        <w:t>Environment</w:t>
      </w:r>
      <w:r w:rsidRPr="00E62F42">
        <w:rPr>
          <w:rFonts w:asciiTheme="minorHAnsi" w:eastAsia="Cambria" w:hAnsiTheme="minorHAnsi" w:cstheme="minorHAnsi"/>
          <w:b/>
          <w:bCs/>
        </w:rPr>
        <w:t>:</w:t>
      </w:r>
      <w:r w:rsidRPr="00E62F42">
        <w:rPr>
          <w:rFonts w:asciiTheme="minorHAnsi" w:eastAsia="Cambria" w:hAnsiTheme="minorHAnsi" w:cstheme="minorHAnsi"/>
        </w:rPr>
        <w:t xml:space="preserve"> Informatica PowerCenter/PowerMart 6.1, Business Objects Designer 5.1.4, Supervisor, Reporter, InfoView, Web Intelligence 2.6, Hyperion, Oracle 8i/9i, SQL, PL/SQL, SQL*Plus, Erwin 5.0, XML, Microsoft PowerPoint, MS Access, Windows NT</w:t>
      </w:r>
      <w:r w:rsidR="00204652" w:rsidRPr="00E62F42">
        <w:rPr>
          <w:rFonts w:asciiTheme="minorHAnsi" w:eastAsia="Cambria" w:hAnsiTheme="minorHAnsi" w:cstheme="minorHAnsi"/>
        </w:rPr>
        <w:t>.</w:t>
      </w:r>
    </w:p>
    <w:p w:rsidR="00DD11F2" w:rsidRDefault="00DD11F2" w:rsidP="00884C7A">
      <w:pPr>
        <w:pStyle w:val="ListParagraph"/>
        <w:tabs>
          <w:tab w:val="left" w:pos="7200"/>
        </w:tabs>
        <w:autoSpaceDE w:val="0"/>
        <w:autoSpaceDN w:val="0"/>
        <w:adjustRightInd w:val="0"/>
        <w:ind w:left="0"/>
        <w:rPr>
          <w:rFonts w:asciiTheme="minorHAnsi" w:eastAsia="Cambria" w:hAnsiTheme="minorHAnsi" w:cstheme="minorHAnsi"/>
        </w:rPr>
      </w:pPr>
    </w:p>
    <w:p w:rsidR="00DD11F2" w:rsidRPr="001051C8" w:rsidRDefault="00DD11F2" w:rsidP="00884C7A">
      <w:pPr>
        <w:pStyle w:val="ListParagraph"/>
        <w:tabs>
          <w:tab w:val="left" w:pos="7200"/>
        </w:tabs>
        <w:autoSpaceDE w:val="0"/>
        <w:autoSpaceDN w:val="0"/>
        <w:adjustRightInd w:val="0"/>
        <w:ind w:left="0"/>
        <w:rPr>
          <w:rFonts w:asciiTheme="minorHAnsi" w:eastAsia="Cambria" w:hAnsiTheme="minorHAnsi" w:cstheme="minorHAnsi"/>
          <w:b/>
        </w:rPr>
      </w:pPr>
      <w:bookmarkStart w:id="0" w:name="_GoBack"/>
      <w:r w:rsidRPr="001051C8">
        <w:rPr>
          <w:rFonts w:asciiTheme="minorHAnsi" w:eastAsia="Cambria" w:hAnsiTheme="minorHAnsi" w:cstheme="minorHAnsi"/>
          <w:b/>
        </w:rPr>
        <w:t>Educational Details:</w:t>
      </w:r>
    </w:p>
    <w:p w:rsidR="00DD11F2" w:rsidRPr="001051C8" w:rsidRDefault="00DD11F2" w:rsidP="00884C7A">
      <w:pPr>
        <w:pStyle w:val="ListParagraph"/>
        <w:tabs>
          <w:tab w:val="left" w:pos="7200"/>
        </w:tabs>
        <w:autoSpaceDE w:val="0"/>
        <w:autoSpaceDN w:val="0"/>
        <w:adjustRightInd w:val="0"/>
        <w:ind w:left="0"/>
        <w:rPr>
          <w:rFonts w:asciiTheme="minorHAnsi" w:eastAsia="Cambria" w:hAnsiTheme="minorHAnsi" w:cstheme="minorHAnsi"/>
          <w:b/>
        </w:rPr>
      </w:pPr>
    </w:p>
    <w:p w:rsidR="00DD11F2" w:rsidRPr="001051C8" w:rsidRDefault="00DD11F2" w:rsidP="00884C7A">
      <w:pPr>
        <w:pStyle w:val="ListParagraph"/>
        <w:tabs>
          <w:tab w:val="left" w:pos="7200"/>
        </w:tabs>
        <w:autoSpaceDE w:val="0"/>
        <w:autoSpaceDN w:val="0"/>
        <w:adjustRightInd w:val="0"/>
        <w:ind w:left="0"/>
        <w:rPr>
          <w:rFonts w:asciiTheme="minorHAnsi" w:eastAsia="Cambria" w:hAnsiTheme="minorHAnsi" w:cstheme="minorHAnsi"/>
          <w:b/>
        </w:rPr>
      </w:pPr>
      <w:r w:rsidRPr="001051C8">
        <w:rPr>
          <w:rFonts w:asciiTheme="minorHAnsi" w:eastAsia="Cambria" w:hAnsiTheme="minorHAnsi" w:cstheme="minorHAnsi"/>
          <w:b/>
        </w:rPr>
        <w:t>Bachelors of Computer Science from Bangalore University - 2000</w:t>
      </w:r>
      <w:bookmarkEnd w:id="0"/>
    </w:p>
    <w:sectPr w:rsidR="00DD11F2" w:rsidRPr="001051C8" w:rsidSect="008748F7">
      <w:headerReference w:type="default" r:id="rId8"/>
      <w:headerReference w:type="first" r:id="rId9"/>
      <w:type w:val="continuous"/>
      <w:pgSz w:w="12240" w:h="15840" w:code="1"/>
      <w:pgMar w:top="432" w:right="720" w:bottom="288" w:left="720" w:header="432" w:footer="28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2B87" w:rsidRDefault="00852B87">
      <w:r>
        <w:separator/>
      </w:r>
    </w:p>
  </w:endnote>
  <w:endnote w:type="continuationSeparator" w:id="0">
    <w:p w:rsidR="00852B87" w:rsidRDefault="00852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ngsuh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2B87" w:rsidRDefault="00852B87">
      <w:r>
        <w:separator/>
      </w:r>
    </w:p>
  </w:footnote>
  <w:footnote w:type="continuationSeparator" w:id="0">
    <w:p w:rsidR="00852B87" w:rsidRDefault="00852B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06B" w:rsidRPr="00B90F14" w:rsidRDefault="00C5506B" w:rsidP="00612392">
    <w:pPr>
      <w:pStyle w:val="Header"/>
      <w:tabs>
        <w:tab w:val="clear" w:pos="8640"/>
      </w:tabs>
      <w:jc w:val="right"/>
      <w:rPr>
        <w:b/>
        <w:szCs w:val="22"/>
      </w:rPr>
    </w:pPr>
    <w:r w:rsidRPr="00B90F14">
      <w:rPr>
        <w:sz w:val="16"/>
        <w:szCs w:val="18"/>
      </w:rPr>
      <w:tab/>
    </w:r>
    <w:r w:rsidRPr="00B90F14">
      <w:rPr>
        <w:sz w:val="16"/>
        <w:szCs w:val="18"/>
      </w:rPr>
      <w:tab/>
    </w:r>
    <w:r w:rsidR="00C42416">
      <w:rPr>
        <w:b/>
        <w:szCs w:val="22"/>
      </w:rPr>
      <w:t xml:space="preserve">SREEKUMAR </w:t>
    </w:r>
    <w:r w:rsidR="00367902">
      <w:rPr>
        <w:b/>
        <w:szCs w:val="22"/>
      </w:rPr>
      <w:t>PALLOM</w:t>
    </w:r>
  </w:p>
  <w:p w:rsidR="00C5506B" w:rsidRPr="00B90F14" w:rsidRDefault="00C5506B">
    <w:pPr>
      <w:pStyle w:val="Header"/>
      <w:rPr>
        <w:b/>
        <w:sz w:val="12"/>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06B" w:rsidRPr="00B90F14" w:rsidRDefault="00C5506B" w:rsidP="00FF2397">
    <w:pPr>
      <w:pStyle w:val="Header"/>
      <w:rPr>
        <w:b/>
        <w:sz w:val="26"/>
        <w:szCs w:val="26"/>
      </w:rPr>
    </w:pPr>
  </w:p>
  <w:p w:rsidR="00C5506B" w:rsidRPr="00B90F14" w:rsidRDefault="00C5506B">
    <w:pPr>
      <w:pStyle w:val="Header"/>
      <w:rPr>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pt;height:7.5pt" o:bullet="t">
        <v:imagedata r:id="rId1" o:title="BD21327_"/>
      </v:shape>
    </w:pict>
  </w:numPicBullet>
  <w:abstractNum w:abstractNumId="0">
    <w:nsid w:val="FFFFFF83"/>
    <w:multiLevelType w:val="singleLevel"/>
    <w:tmpl w:val="1FE285D8"/>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FE"/>
    <w:multiLevelType w:val="singleLevel"/>
    <w:tmpl w:val="FFFFFFFF"/>
    <w:lvl w:ilvl="0">
      <w:numFmt w:val="decimal"/>
      <w:lvlText w:val="*"/>
      <w:lvlJc w:val="left"/>
    </w:lvl>
  </w:abstractNum>
  <w:abstractNum w:abstractNumId="2">
    <w:nsid w:val="00000002"/>
    <w:multiLevelType w:val="multilevel"/>
    <w:tmpl w:val="00000002"/>
    <w:name w:val="WW8Num2"/>
    <w:lvl w:ilvl="0">
      <w:start w:val="1"/>
      <w:numFmt w:val="bullet"/>
      <w:pStyle w:val="Logro"/>
      <w:lvlText w:val=""/>
      <w:lvlJc w:val="left"/>
      <w:pPr>
        <w:tabs>
          <w:tab w:val="num" w:pos="720"/>
        </w:tabs>
        <w:ind w:left="720" w:hanging="360"/>
      </w:pPr>
      <w:rPr>
        <w:rFonts w:ascii="Symbol" w:hAnsi="Symbol"/>
      </w:rPr>
    </w:lvl>
    <w:lvl w:ilvl="1">
      <w:start w:val="1"/>
      <w:numFmt w:val="bullet"/>
      <w:lvlText w:val=""/>
      <w:lvlJc w:val="left"/>
      <w:pPr>
        <w:tabs>
          <w:tab w:val="num" w:pos="0"/>
        </w:tabs>
        <w:ind w:left="1224" w:hanging="144"/>
      </w:pPr>
      <w:rPr>
        <w:rFonts w:ascii="Wingdings" w:hAnsi="Wingdings"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10"/>
    <w:multiLevelType w:val="multilevel"/>
    <w:tmpl w:val="00000010"/>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Symbol"/>
        <w:sz w:val="20"/>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Symbol"/>
        <w:sz w:val="20"/>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4">
    <w:nsid w:val="00000011"/>
    <w:multiLevelType w:val="multilevel"/>
    <w:tmpl w:val="00000011"/>
    <w:name w:val="WW8Num17"/>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ymbol"/>
        <w:sz w:val="20"/>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ymbol"/>
        <w:sz w:val="20"/>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nsid w:val="00000012"/>
    <w:multiLevelType w:val="multilevel"/>
    <w:tmpl w:val="00000012"/>
    <w:name w:val="WW8Num18"/>
    <w:lvl w:ilvl="0">
      <w:start w:val="1"/>
      <w:numFmt w:val="bullet"/>
      <w:lvlText w:val=""/>
      <w:lvlJc w:val="left"/>
      <w:pPr>
        <w:tabs>
          <w:tab w:val="num" w:pos="720"/>
        </w:tabs>
        <w:ind w:left="720" w:hanging="360"/>
      </w:pPr>
      <w:rPr>
        <w:rFonts w:ascii="Symbol" w:hAnsi="Symbol" w:cs="OpenSymbol"/>
        <w:sz w:val="24"/>
        <w:szCs w:val="24"/>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sz w:val="24"/>
        <w:szCs w:val="24"/>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sz w:val="24"/>
        <w:szCs w:val="24"/>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nsid w:val="0070725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0288513B"/>
    <w:multiLevelType w:val="multilevel"/>
    <w:tmpl w:val="F51E4982"/>
    <w:lvl w:ilvl="0">
      <w:start w:val="1"/>
      <w:numFmt w:val="bullet"/>
      <w:lvlText w:val=""/>
      <w:lvlJc w:val="left"/>
      <w:pPr>
        <w:tabs>
          <w:tab w:val="num" w:pos="720"/>
        </w:tabs>
        <w:ind w:left="720" w:hanging="360"/>
      </w:pPr>
      <w:rPr>
        <w:rFonts w:ascii="Wingdings 2" w:hAnsi="Wingdings 2" w:cs="Symbol"/>
        <w:sz w:val="20"/>
        <w:szCs w:val="20"/>
      </w:rPr>
    </w:lvl>
    <w:lvl w:ilvl="1">
      <w:start w:val="1"/>
      <w:numFmt w:val="bullet"/>
      <w:lvlText w:val=""/>
      <w:lvlJc w:val="left"/>
      <w:pPr>
        <w:tabs>
          <w:tab w:val="num" w:pos="1080"/>
        </w:tabs>
        <w:ind w:left="1080" w:hanging="360"/>
      </w:pPr>
      <w:rPr>
        <w:rFonts w:ascii="Symbol" w:hAnsi="Symbol" w:hint="default"/>
        <w:sz w:val="20"/>
        <w:szCs w:val="20"/>
      </w:rPr>
    </w:lvl>
    <w:lvl w:ilvl="2">
      <w:start w:val="1"/>
      <w:numFmt w:val="bullet"/>
      <w:lvlText w:val="▪"/>
      <w:lvlJc w:val="left"/>
      <w:pPr>
        <w:tabs>
          <w:tab w:val="num" w:pos="1440"/>
        </w:tabs>
        <w:ind w:left="1440" w:hanging="360"/>
      </w:pPr>
      <w:rPr>
        <w:rFonts w:ascii="OpenSymbol" w:hAnsi="OpenSymbol" w:cs="OpenSymbol"/>
        <w:sz w:val="20"/>
        <w:szCs w:val="20"/>
      </w:rPr>
    </w:lvl>
    <w:lvl w:ilvl="3">
      <w:start w:val="1"/>
      <w:numFmt w:val="bullet"/>
      <w:lvlText w:val=""/>
      <w:lvlJc w:val="left"/>
      <w:pPr>
        <w:tabs>
          <w:tab w:val="num" w:pos="1800"/>
        </w:tabs>
        <w:ind w:left="1800" w:hanging="360"/>
      </w:pPr>
      <w:rPr>
        <w:rFonts w:ascii="Wingdings 2" w:hAnsi="Wingdings 2" w:cs="Symbol"/>
        <w:sz w:val="20"/>
        <w:szCs w:val="20"/>
      </w:rPr>
    </w:lvl>
    <w:lvl w:ilvl="4">
      <w:start w:val="1"/>
      <w:numFmt w:val="bullet"/>
      <w:lvlText w:val="◦"/>
      <w:lvlJc w:val="left"/>
      <w:pPr>
        <w:tabs>
          <w:tab w:val="num" w:pos="2160"/>
        </w:tabs>
        <w:ind w:left="2160" w:hanging="360"/>
      </w:pPr>
      <w:rPr>
        <w:rFonts w:ascii="OpenSymbol" w:hAnsi="OpenSymbol" w:cs="OpenSymbol"/>
        <w:sz w:val="20"/>
        <w:szCs w:val="20"/>
      </w:rPr>
    </w:lvl>
    <w:lvl w:ilvl="5">
      <w:start w:val="1"/>
      <w:numFmt w:val="bullet"/>
      <w:lvlText w:val="▪"/>
      <w:lvlJc w:val="left"/>
      <w:pPr>
        <w:tabs>
          <w:tab w:val="num" w:pos="2520"/>
        </w:tabs>
        <w:ind w:left="2520" w:hanging="360"/>
      </w:pPr>
      <w:rPr>
        <w:rFonts w:ascii="OpenSymbol" w:hAnsi="OpenSymbol" w:cs="OpenSymbol"/>
        <w:sz w:val="20"/>
        <w:szCs w:val="20"/>
      </w:rPr>
    </w:lvl>
    <w:lvl w:ilvl="6">
      <w:start w:val="1"/>
      <w:numFmt w:val="bullet"/>
      <w:lvlText w:val=""/>
      <w:lvlJc w:val="left"/>
      <w:pPr>
        <w:tabs>
          <w:tab w:val="num" w:pos="2880"/>
        </w:tabs>
        <w:ind w:left="2880" w:hanging="360"/>
      </w:pPr>
      <w:rPr>
        <w:rFonts w:ascii="Wingdings 2" w:hAnsi="Wingdings 2" w:cs="Symbol"/>
        <w:sz w:val="20"/>
        <w:szCs w:val="20"/>
      </w:rPr>
    </w:lvl>
    <w:lvl w:ilvl="7">
      <w:start w:val="1"/>
      <w:numFmt w:val="bullet"/>
      <w:lvlText w:val="◦"/>
      <w:lvlJc w:val="left"/>
      <w:pPr>
        <w:tabs>
          <w:tab w:val="num" w:pos="3240"/>
        </w:tabs>
        <w:ind w:left="3240" w:hanging="360"/>
      </w:pPr>
      <w:rPr>
        <w:rFonts w:ascii="OpenSymbol" w:hAnsi="OpenSymbol" w:cs="OpenSymbol"/>
        <w:sz w:val="20"/>
        <w:szCs w:val="20"/>
      </w:rPr>
    </w:lvl>
    <w:lvl w:ilvl="8">
      <w:start w:val="1"/>
      <w:numFmt w:val="bullet"/>
      <w:lvlText w:val="▪"/>
      <w:lvlJc w:val="left"/>
      <w:pPr>
        <w:tabs>
          <w:tab w:val="num" w:pos="3600"/>
        </w:tabs>
        <w:ind w:left="3600" w:hanging="360"/>
      </w:pPr>
      <w:rPr>
        <w:rFonts w:ascii="OpenSymbol" w:hAnsi="OpenSymbol" w:cs="OpenSymbol"/>
        <w:sz w:val="20"/>
        <w:szCs w:val="20"/>
      </w:rPr>
    </w:lvl>
  </w:abstractNum>
  <w:abstractNum w:abstractNumId="8">
    <w:nsid w:val="05AA0AE1"/>
    <w:multiLevelType w:val="hybridMultilevel"/>
    <w:tmpl w:val="6E16E522"/>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A924758"/>
    <w:multiLevelType w:val="hybridMultilevel"/>
    <w:tmpl w:val="249E2A46"/>
    <w:lvl w:ilvl="0" w:tplc="40021DAE">
      <w:numFmt w:val="bullet"/>
      <w:lvlText w:val="-"/>
      <w:lvlJc w:val="left"/>
      <w:pPr>
        <w:ind w:left="720" w:hanging="360"/>
      </w:pPr>
      <w:rPr>
        <w:rFonts w:ascii="Times New Roman" w:eastAsia="Cambria" w:hAnsi="Times New Roman" w:cs="Cambri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1C558DA"/>
    <w:multiLevelType w:val="hybridMultilevel"/>
    <w:tmpl w:val="F9C4A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39097F"/>
    <w:multiLevelType w:val="hybridMultilevel"/>
    <w:tmpl w:val="F2E02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7BD7411"/>
    <w:multiLevelType w:val="hybridMultilevel"/>
    <w:tmpl w:val="F2F40D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B1D622B"/>
    <w:multiLevelType w:val="hybridMultilevel"/>
    <w:tmpl w:val="B95A2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B276960"/>
    <w:multiLevelType w:val="multilevel"/>
    <w:tmpl w:val="00000010"/>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Symbol"/>
        <w:sz w:val="20"/>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Symbol"/>
        <w:sz w:val="20"/>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5">
    <w:nsid w:val="1D1279E7"/>
    <w:multiLevelType w:val="multilevel"/>
    <w:tmpl w:val="C73CEF72"/>
    <w:lvl w:ilvl="0">
      <w:start w:val="1"/>
      <w:numFmt w:val="bullet"/>
      <w:lvlText w:val="●"/>
      <w:lvlJc w:val="left"/>
      <w:pPr>
        <w:ind w:left="720" w:firstLine="1080"/>
      </w:pPr>
      <w:rPr>
        <w:rFonts w:ascii="Arial" w:eastAsia="Arial" w:hAnsi="Arial" w:cs="Arial"/>
        <w:b w:val="0"/>
        <w:i w:val="0"/>
        <w:smallCaps w:val="0"/>
        <w:strike w:val="0"/>
        <w:color w:val="000000"/>
        <w:sz w:val="18"/>
        <w:u w:val="none"/>
        <w:vertAlign w:val="baseline"/>
      </w:rPr>
    </w:lvl>
    <w:lvl w:ilvl="1">
      <w:start w:val="1"/>
      <w:numFmt w:val="bullet"/>
      <w:lvlText w:val="○"/>
      <w:lvlJc w:val="left"/>
      <w:pPr>
        <w:ind w:left="1440" w:firstLine="2520"/>
      </w:pPr>
      <w:rPr>
        <w:rFonts w:ascii="Arial" w:eastAsia="Arial" w:hAnsi="Arial" w:cs="Arial"/>
        <w:b w:val="0"/>
        <w:i w:val="0"/>
        <w:smallCaps w:val="0"/>
        <w:strike w:val="0"/>
        <w:color w:val="000000"/>
        <w:sz w:val="18"/>
        <w:u w:val="none"/>
        <w:vertAlign w:val="baseline"/>
      </w:rPr>
    </w:lvl>
    <w:lvl w:ilvl="2">
      <w:start w:val="1"/>
      <w:numFmt w:val="bullet"/>
      <w:lvlText w:val="■"/>
      <w:lvlJc w:val="left"/>
      <w:pPr>
        <w:ind w:left="2160" w:firstLine="3960"/>
      </w:pPr>
      <w:rPr>
        <w:rFonts w:ascii="Arial" w:eastAsia="Arial" w:hAnsi="Arial" w:cs="Arial"/>
        <w:b w:val="0"/>
        <w:i w:val="0"/>
        <w:smallCaps w:val="0"/>
        <w:strike w:val="0"/>
        <w:color w:val="000000"/>
        <w:sz w:val="18"/>
        <w:u w:val="none"/>
        <w:vertAlign w:val="baseline"/>
      </w:rPr>
    </w:lvl>
    <w:lvl w:ilvl="3">
      <w:start w:val="1"/>
      <w:numFmt w:val="bullet"/>
      <w:lvlText w:val="●"/>
      <w:lvlJc w:val="left"/>
      <w:pPr>
        <w:ind w:left="2880" w:firstLine="5400"/>
      </w:pPr>
      <w:rPr>
        <w:rFonts w:ascii="Arial" w:eastAsia="Arial" w:hAnsi="Arial" w:cs="Arial"/>
        <w:b w:val="0"/>
        <w:i w:val="0"/>
        <w:smallCaps w:val="0"/>
        <w:strike w:val="0"/>
        <w:color w:val="000000"/>
        <w:sz w:val="18"/>
        <w:u w:val="none"/>
        <w:vertAlign w:val="baseline"/>
      </w:rPr>
    </w:lvl>
    <w:lvl w:ilvl="4">
      <w:start w:val="1"/>
      <w:numFmt w:val="bullet"/>
      <w:lvlText w:val="○"/>
      <w:lvlJc w:val="left"/>
      <w:pPr>
        <w:ind w:left="3600" w:firstLine="6840"/>
      </w:pPr>
      <w:rPr>
        <w:rFonts w:ascii="Arial" w:eastAsia="Arial" w:hAnsi="Arial" w:cs="Arial"/>
        <w:b w:val="0"/>
        <w:i w:val="0"/>
        <w:smallCaps w:val="0"/>
        <w:strike w:val="0"/>
        <w:color w:val="000000"/>
        <w:sz w:val="18"/>
        <w:u w:val="none"/>
        <w:vertAlign w:val="baseline"/>
      </w:rPr>
    </w:lvl>
    <w:lvl w:ilvl="5">
      <w:start w:val="1"/>
      <w:numFmt w:val="bullet"/>
      <w:lvlText w:val="■"/>
      <w:lvlJc w:val="left"/>
      <w:pPr>
        <w:ind w:left="4320" w:firstLine="8280"/>
      </w:pPr>
      <w:rPr>
        <w:rFonts w:ascii="Arial" w:eastAsia="Arial" w:hAnsi="Arial" w:cs="Arial"/>
        <w:b w:val="0"/>
        <w:i w:val="0"/>
        <w:smallCaps w:val="0"/>
        <w:strike w:val="0"/>
        <w:color w:val="000000"/>
        <w:sz w:val="18"/>
        <w:u w:val="none"/>
        <w:vertAlign w:val="baseline"/>
      </w:rPr>
    </w:lvl>
    <w:lvl w:ilvl="6">
      <w:start w:val="1"/>
      <w:numFmt w:val="bullet"/>
      <w:lvlText w:val="●"/>
      <w:lvlJc w:val="left"/>
      <w:pPr>
        <w:ind w:left="5040" w:firstLine="9720"/>
      </w:pPr>
      <w:rPr>
        <w:rFonts w:ascii="Arial" w:eastAsia="Arial" w:hAnsi="Arial" w:cs="Arial"/>
        <w:b w:val="0"/>
        <w:i w:val="0"/>
        <w:smallCaps w:val="0"/>
        <w:strike w:val="0"/>
        <w:color w:val="000000"/>
        <w:sz w:val="18"/>
        <w:u w:val="none"/>
        <w:vertAlign w:val="baseline"/>
      </w:rPr>
    </w:lvl>
    <w:lvl w:ilvl="7">
      <w:start w:val="1"/>
      <w:numFmt w:val="bullet"/>
      <w:lvlText w:val="○"/>
      <w:lvlJc w:val="left"/>
      <w:pPr>
        <w:ind w:left="5760" w:firstLine="11160"/>
      </w:pPr>
      <w:rPr>
        <w:rFonts w:ascii="Arial" w:eastAsia="Arial" w:hAnsi="Arial" w:cs="Arial"/>
        <w:b w:val="0"/>
        <w:i w:val="0"/>
        <w:smallCaps w:val="0"/>
        <w:strike w:val="0"/>
        <w:color w:val="000000"/>
        <w:sz w:val="18"/>
        <w:u w:val="none"/>
        <w:vertAlign w:val="baseline"/>
      </w:rPr>
    </w:lvl>
    <w:lvl w:ilvl="8">
      <w:start w:val="1"/>
      <w:numFmt w:val="bullet"/>
      <w:lvlText w:val="■"/>
      <w:lvlJc w:val="left"/>
      <w:pPr>
        <w:ind w:left="6480" w:firstLine="12600"/>
      </w:pPr>
      <w:rPr>
        <w:rFonts w:ascii="Arial" w:eastAsia="Arial" w:hAnsi="Arial" w:cs="Arial"/>
        <w:b w:val="0"/>
        <w:i w:val="0"/>
        <w:smallCaps w:val="0"/>
        <w:strike w:val="0"/>
        <w:color w:val="000000"/>
        <w:sz w:val="18"/>
        <w:u w:val="none"/>
        <w:vertAlign w:val="baseline"/>
      </w:rPr>
    </w:lvl>
  </w:abstractNum>
  <w:abstractNum w:abstractNumId="16">
    <w:nsid w:val="1DB560CD"/>
    <w:multiLevelType w:val="hybridMultilevel"/>
    <w:tmpl w:val="A6769C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1EAB4CC5"/>
    <w:multiLevelType w:val="hybridMultilevel"/>
    <w:tmpl w:val="F8C08DB2"/>
    <w:lvl w:ilvl="0" w:tplc="A3C2F032">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plc="D15C6418">
      <w:start w:val="1"/>
      <w:numFmt w:val="bullet"/>
      <w:lvlText w:val=""/>
      <w:lvlJc w:val="left"/>
      <w:pPr>
        <w:tabs>
          <w:tab w:val="num" w:pos="1440"/>
        </w:tabs>
        <w:ind w:left="1440" w:hanging="360"/>
      </w:pPr>
      <w:rPr>
        <w:rFonts w:ascii="Symbol" w:hAnsi="Symbol" w:hint="default"/>
        <w:b w:val="0"/>
        <w:i w:val="0"/>
        <w:color w:val="808080"/>
        <w:sz w:val="12"/>
        <w:szCs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1B9758E"/>
    <w:multiLevelType w:val="multilevel"/>
    <w:tmpl w:val="24C4B796"/>
    <w:lvl w:ilvl="0">
      <w:start w:val="1"/>
      <w:numFmt w:val="bullet"/>
      <w:lvlText w:val=""/>
      <w:lvlJc w:val="left"/>
      <w:pPr>
        <w:tabs>
          <w:tab w:val="num" w:pos="720"/>
        </w:tabs>
        <w:ind w:left="720" w:hanging="360"/>
      </w:pPr>
      <w:rPr>
        <w:rFonts w:ascii="Wingdings 2" w:hAnsi="Wingdings 2" w:cs="Symbol"/>
        <w:sz w:val="20"/>
        <w:szCs w:val="20"/>
      </w:rPr>
    </w:lvl>
    <w:lvl w:ilvl="1">
      <w:start w:val="1"/>
      <w:numFmt w:val="bullet"/>
      <w:lvlText w:val=""/>
      <w:lvlJc w:val="left"/>
      <w:pPr>
        <w:tabs>
          <w:tab w:val="num" w:pos="1080"/>
        </w:tabs>
        <w:ind w:left="1080" w:hanging="360"/>
      </w:pPr>
      <w:rPr>
        <w:rFonts w:ascii="Symbol" w:hAnsi="Symbol" w:hint="default"/>
        <w:sz w:val="20"/>
        <w:szCs w:val="20"/>
      </w:rPr>
    </w:lvl>
    <w:lvl w:ilvl="2">
      <w:start w:val="1"/>
      <w:numFmt w:val="bullet"/>
      <w:lvlText w:val="▪"/>
      <w:lvlJc w:val="left"/>
      <w:pPr>
        <w:tabs>
          <w:tab w:val="num" w:pos="1440"/>
        </w:tabs>
        <w:ind w:left="1440" w:hanging="360"/>
      </w:pPr>
      <w:rPr>
        <w:rFonts w:ascii="OpenSymbol" w:hAnsi="OpenSymbol" w:cs="OpenSymbol"/>
        <w:sz w:val="20"/>
        <w:szCs w:val="20"/>
      </w:rPr>
    </w:lvl>
    <w:lvl w:ilvl="3">
      <w:start w:val="1"/>
      <w:numFmt w:val="bullet"/>
      <w:lvlText w:val=""/>
      <w:lvlJc w:val="left"/>
      <w:pPr>
        <w:tabs>
          <w:tab w:val="num" w:pos="1800"/>
        </w:tabs>
        <w:ind w:left="1800" w:hanging="360"/>
      </w:pPr>
      <w:rPr>
        <w:rFonts w:ascii="Wingdings 2" w:hAnsi="Wingdings 2" w:cs="Symbol"/>
        <w:sz w:val="20"/>
        <w:szCs w:val="20"/>
      </w:rPr>
    </w:lvl>
    <w:lvl w:ilvl="4">
      <w:start w:val="1"/>
      <w:numFmt w:val="bullet"/>
      <w:lvlText w:val="◦"/>
      <w:lvlJc w:val="left"/>
      <w:pPr>
        <w:tabs>
          <w:tab w:val="num" w:pos="2160"/>
        </w:tabs>
        <w:ind w:left="2160" w:hanging="360"/>
      </w:pPr>
      <w:rPr>
        <w:rFonts w:ascii="OpenSymbol" w:hAnsi="OpenSymbol" w:cs="OpenSymbol"/>
        <w:sz w:val="20"/>
        <w:szCs w:val="20"/>
      </w:rPr>
    </w:lvl>
    <w:lvl w:ilvl="5">
      <w:start w:val="1"/>
      <w:numFmt w:val="bullet"/>
      <w:lvlText w:val="▪"/>
      <w:lvlJc w:val="left"/>
      <w:pPr>
        <w:tabs>
          <w:tab w:val="num" w:pos="2520"/>
        </w:tabs>
        <w:ind w:left="2520" w:hanging="360"/>
      </w:pPr>
      <w:rPr>
        <w:rFonts w:ascii="OpenSymbol" w:hAnsi="OpenSymbol" w:cs="OpenSymbol"/>
        <w:sz w:val="20"/>
        <w:szCs w:val="20"/>
      </w:rPr>
    </w:lvl>
    <w:lvl w:ilvl="6">
      <w:start w:val="1"/>
      <w:numFmt w:val="bullet"/>
      <w:lvlText w:val=""/>
      <w:lvlJc w:val="left"/>
      <w:pPr>
        <w:tabs>
          <w:tab w:val="num" w:pos="2880"/>
        </w:tabs>
        <w:ind w:left="2880" w:hanging="360"/>
      </w:pPr>
      <w:rPr>
        <w:rFonts w:ascii="Wingdings 2" w:hAnsi="Wingdings 2" w:cs="Symbol"/>
        <w:sz w:val="20"/>
        <w:szCs w:val="20"/>
      </w:rPr>
    </w:lvl>
    <w:lvl w:ilvl="7">
      <w:start w:val="1"/>
      <w:numFmt w:val="bullet"/>
      <w:lvlText w:val="◦"/>
      <w:lvlJc w:val="left"/>
      <w:pPr>
        <w:tabs>
          <w:tab w:val="num" w:pos="3240"/>
        </w:tabs>
        <w:ind w:left="3240" w:hanging="360"/>
      </w:pPr>
      <w:rPr>
        <w:rFonts w:ascii="OpenSymbol" w:hAnsi="OpenSymbol" w:cs="OpenSymbol"/>
        <w:sz w:val="20"/>
        <w:szCs w:val="20"/>
      </w:rPr>
    </w:lvl>
    <w:lvl w:ilvl="8">
      <w:start w:val="1"/>
      <w:numFmt w:val="bullet"/>
      <w:lvlText w:val="▪"/>
      <w:lvlJc w:val="left"/>
      <w:pPr>
        <w:tabs>
          <w:tab w:val="num" w:pos="3600"/>
        </w:tabs>
        <w:ind w:left="3600" w:hanging="360"/>
      </w:pPr>
      <w:rPr>
        <w:rFonts w:ascii="OpenSymbol" w:hAnsi="OpenSymbol" w:cs="OpenSymbol"/>
        <w:sz w:val="20"/>
        <w:szCs w:val="20"/>
      </w:rPr>
    </w:lvl>
  </w:abstractNum>
  <w:abstractNum w:abstractNumId="19">
    <w:nsid w:val="23274FE7"/>
    <w:multiLevelType w:val="hybridMultilevel"/>
    <w:tmpl w:val="04A8F024"/>
    <w:lvl w:ilvl="0" w:tplc="04090001">
      <w:start w:val="1"/>
      <w:numFmt w:val="bullet"/>
      <w:pStyle w:val="Lis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47A2152"/>
    <w:multiLevelType w:val="multilevel"/>
    <w:tmpl w:val="F48C4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OpenSymbol" w:hAnsi="OpenSymbol" w:cs="Courier New"/>
        <w:sz w:val="20"/>
        <w:szCs w:val="20"/>
      </w:rPr>
    </w:lvl>
    <w:lvl w:ilvl="2">
      <w:start w:val="1"/>
      <w:numFmt w:val="bullet"/>
      <w:lvlText w:val="▪"/>
      <w:lvlJc w:val="left"/>
      <w:pPr>
        <w:tabs>
          <w:tab w:val="num" w:pos="1440"/>
        </w:tabs>
        <w:ind w:left="1440" w:hanging="360"/>
      </w:pPr>
      <w:rPr>
        <w:rFonts w:ascii="OpenSymbol" w:hAnsi="OpenSymbol" w:cs="Courier New"/>
        <w:sz w:val="20"/>
        <w:szCs w:val="20"/>
      </w:rPr>
    </w:lvl>
    <w:lvl w:ilvl="3">
      <w:start w:val="1"/>
      <w:numFmt w:val="bullet"/>
      <w:lvlText w:val=""/>
      <w:lvlJc w:val="left"/>
      <w:pPr>
        <w:tabs>
          <w:tab w:val="num" w:pos="1800"/>
        </w:tabs>
        <w:ind w:left="1800" w:hanging="360"/>
      </w:pPr>
      <w:rPr>
        <w:rFonts w:ascii="Wingdings 2" w:hAnsi="Wingdings 2" w:cs="Symbol"/>
        <w:sz w:val="20"/>
      </w:rPr>
    </w:lvl>
    <w:lvl w:ilvl="4">
      <w:start w:val="1"/>
      <w:numFmt w:val="bullet"/>
      <w:lvlText w:val="◦"/>
      <w:lvlJc w:val="left"/>
      <w:pPr>
        <w:tabs>
          <w:tab w:val="num" w:pos="2160"/>
        </w:tabs>
        <w:ind w:left="2160" w:hanging="360"/>
      </w:pPr>
      <w:rPr>
        <w:rFonts w:ascii="OpenSymbol" w:hAnsi="OpenSymbol" w:cs="Courier New"/>
        <w:sz w:val="20"/>
        <w:szCs w:val="20"/>
      </w:rPr>
    </w:lvl>
    <w:lvl w:ilvl="5">
      <w:start w:val="1"/>
      <w:numFmt w:val="bullet"/>
      <w:lvlText w:val="▪"/>
      <w:lvlJc w:val="left"/>
      <w:pPr>
        <w:tabs>
          <w:tab w:val="num" w:pos="2520"/>
        </w:tabs>
        <w:ind w:left="2520" w:hanging="360"/>
      </w:pPr>
      <w:rPr>
        <w:rFonts w:ascii="OpenSymbol" w:hAnsi="OpenSymbol" w:cs="Courier New"/>
        <w:sz w:val="20"/>
        <w:szCs w:val="20"/>
      </w:rPr>
    </w:lvl>
    <w:lvl w:ilvl="6">
      <w:start w:val="1"/>
      <w:numFmt w:val="bullet"/>
      <w:lvlText w:val=""/>
      <w:lvlJc w:val="left"/>
      <w:pPr>
        <w:tabs>
          <w:tab w:val="num" w:pos="2880"/>
        </w:tabs>
        <w:ind w:left="2880" w:hanging="360"/>
      </w:pPr>
      <w:rPr>
        <w:rFonts w:ascii="Wingdings 2" w:hAnsi="Wingdings 2" w:cs="Symbol"/>
        <w:sz w:val="20"/>
      </w:rPr>
    </w:lvl>
    <w:lvl w:ilvl="7">
      <w:start w:val="1"/>
      <w:numFmt w:val="bullet"/>
      <w:lvlText w:val="◦"/>
      <w:lvlJc w:val="left"/>
      <w:pPr>
        <w:tabs>
          <w:tab w:val="num" w:pos="3240"/>
        </w:tabs>
        <w:ind w:left="3240" w:hanging="360"/>
      </w:pPr>
      <w:rPr>
        <w:rFonts w:ascii="OpenSymbol" w:hAnsi="OpenSymbol" w:cs="Courier New"/>
        <w:sz w:val="20"/>
        <w:szCs w:val="20"/>
      </w:rPr>
    </w:lvl>
    <w:lvl w:ilvl="8">
      <w:start w:val="1"/>
      <w:numFmt w:val="bullet"/>
      <w:lvlText w:val="▪"/>
      <w:lvlJc w:val="left"/>
      <w:pPr>
        <w:tabs>
          <w:tab w:val="num" w:pos="3600"/>
        </w:tabs>
        <w:ind w:left="3600" w:hanging="360"/>
      </w:pPr>
      <w:rPr>
        <w:rFonts w:ascii="OpenSymbol" w:hAnsi="OpenSymbol" w:cs="Courier New"/>
        <w:sz w:val="20"/>
        <w:szCs w:val="20"/>
      </w:rPr>
    </w:lvl>
  </w:abstractNum>
  <w:abstractNum w:abstractNumId="21">
    <w:nsid w:val="294E3EE5"/>
    <w:multiLevelType w:val="hybridMultilevel"/>
    <w:tmpl w:val="1DAEE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B1575A3"/>
    <w:multiLevelType w:val="hybridMultilevel"/>
    <w:tmpl w:val="70701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BB03714"/>
    <w:multiLevelType w:val="hybridMultilevel"/>
    <w:tmpl w:val="88FCC1C8"/>
    <w:lvl w:ilvl="0" w:tplc="04090001">
      <w:start w:val="1"/>
      <w:numFmt w:val="bullet"/>
      <w:pStyle w:val="bulletedlistlastline"/>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2ED85E3C"/>
    <w:multiLevelType w:val="multilevel"/>
    <w:tmpl w:val="028C29F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080"/>
        </w:tabs>
        <w:ind w:left="1080" w:hanging="360"/>
      </w:pPr>
      <w:rPr>
        <w:rFonts w:ascii="OpenSymbol" w:hAnsi="OpenSymbol" w:cs="OpenSymbol"/>
        <w:sz w:val="20"/>
        <w:szCs w:val="20"/>
      </w:rPr>
    </w:lvl>
    <w:lvl w:ilvl="2">
      <w:start w:val="1"/>
      <w:numFmt w:val="bullet"/>
      <w:lvlText w:val="▪"/>
      <w:lvlJc w:val="left"/>
      <w:pPr>
        <w:tabs>
          <w:tab w:val="num" w:pos="1440"/>
        </w:tabs>
        <w:ind w:left="1440" w:hanging="360"/>
      </w:pPr>
      <w:rPr>
        <w:rFonts w:ascii="OpenSymbol" w:hAnsi="OpenSymbol" w:cs="OpenSymbol"/>
        <w:sz w:val="20"/>
        <w:szCs w:val="20"/>
      </w:rPr>
    </w:lvl>
    <w:lvl w:ilvl="3">
      <w:start w:val="1"/>
      <w:numFmt w:val="bullet"/>
      <w:lvlText w:val=""/>
      <w:lvlJc w:val="left"/>
      <w:pPr>
        <w:tabs>
          <w:tab w:val="num" w:pos="1800"/>
        </w:tabs>
        <w:ind w:left="1800" w:hanging="360"/>
      </w:pPr>
      <w:rPr>
        <w:rFonts w:ascii="Wingdings 2" w:hAnsi="Wingdings 2" w:cs="Symbol"/>
        <w:sz w:val="20"/>
        <w:szCs w:val="20"/>
      </w:rPr>
    </w:lvl>
    <w:lvl w:ilvl="4">
      <w:start w:val="1"/>
      <w:numFmt w:val="bullet"/>
      <w:lvlText w:val="◦"/>
      <w:lvlJc w:val="left"/>
      <w:pPr>
        <w:tabs>
          <w:tab w:val="num" w:pos="2160"/>
        </w:tabs>
        <w:ind w:left="2160" w:hanging="360"/>
      </w:pPr>
      <w:rPr>
        <w:rFonts w:ascii="OpenSymbol" w:hAnsi="OpenSymbol" w:cs="OpenSymbol"/>
        <w:sz w:val="20"/>
        <w:szCs w:val="20"/>
      </w:rPr>
    </w:lvl>
    <w:lvl w:ilvl="5">
      <w:start w:val="1"/>
      <w:numFmt w:val="bullet"/>
      <w:lvlText w:val="▪"/>
      <w:lvlJc w:val="left"/>
      <w:pPr>
        <w:tabs>
          <w:tab w:val="num" w:pos="2520"/>
        </w:tabs>
        <w:ind w:left="2520" w:hanging="360"/>
      </w:pPr>
      <w:rPr>
        <w:rFonts w:ascii="OpenSymbol" w:hAnsi="OpenSymbol" w:cs="OpenSymbol"/>
        <w:sz w:val="20"/>
        <w:szCs w:val="20"/>
      </w:rPr>
    </w:lvl>
    <w:lvl w:ilvl="6">
      <w:start w:val="1"/>
      <w:numFmt w:val="bullet"/>
      <w:lvlText w:val=""/>
      <w:lvlJc w:val="left"/>
      <w:pPr>
        <w:tabs>
          <w:tab w:val="num" w:pos="2880"/>
        </w:tabs>
        <w:ind w:left="2880" w:hanging="360"/>
      </w:pPr>
      <w:rPr>
        <w:rFonts w:ascii="Wingdings 2" w:hAnsi="Wingdings 2" w:cs="Symbol"/>
        <w:sz w:val="20"/>
        <w:szCs w:val="20"/>
      </w:rPr>
    </w:lvl>
    <w:lvl w:ilvl="7">
      <w:start w:val="1"/>
      <w:numFmt w:val="bullet"/>
      <w:lvlText w:val="◦"/>
      <w:lvlJc w:val="left"/>
      <w:pPr>
        <w:tabs>
          <w:tab w:val="num" w:pos="3240"/>
        </w:tabs>
        <w:ind w:left="3240" w:hanging="360"/>
      </w:pPr>
      <w:rPr>
        <w:rFonts w:ascii="OpenSymbol" w:hAnsi="OpenSymbol" w:cs="OpenSymbol"/>
        <w:sz w:val="20"/>
        <w:szCs w:val="20"/>
      </w:rPr>
    </w:lvl>
    <w:lvl w:ilvl="8">
      <w:start w:val="1"/>
      <w:numFmt w:val="bullet"/>
      <w:lvlText w:val="▪"/>
      <w:lvlJc w:val="left"/>
      <w:pPr>
        <w:tabs>
          <w:tab w:val="num" w:pos="3600"/>
        </w:tabs>
        <w:ind w:left="3600" w:hanging="360"/>
      </w:pPr>
      <w:rPr>
        <w:rFonts w:ascii="OpenSymbol" w:hAnsi="OpenSymbol" w:cs="OpenSymbol"/>
        <w:sz w:val="20"/>
        <w:szCs w:val="20"/>
      </w:rPr>
    </w:lvl>
  </w:abstractNum>
  <w:abstractNum w:abstractNumId="25">
    <w:nsid w:val="344F0186"/>
    <w:multiLevelType w:val="multilevel"/>
    <w:tmpl w:val="0409001D"/>
    <w:styleLink w:val="Style1"/>
    <w:lvl w:ilvl="0">
      <w:start w:val="1"/>
      <w:numFmt w:val="bullet"/>
      <w:lvlText w:val=""/>
      <w:lvlPicBulletId w:val="0"/>
      <w:lvlJc w:val="left"/>
      <w:pPr>
        <w:tabs>
          <w:tab w:val="num" w:pos="360"/>
        </w:tabs>
        <w:ind w:left="360" w:hanging="360"/>
      </w:pPr>
      <w:rPr>
        <w:rFonts w:ascii="Symbol" w:hAnsi="Symbol" w:hint="default"/>
        <w:color w:val="auto"/>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429C122D"/>
    <w:multiLevelType w:val="hybridMultilevel"/>
    <w:tmpl w:val="DA00F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6AF7983"/>
    <w:multiLevelType w:val="hybridMultilevel"/>
    <w:tmpl w:val="ADF8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9AE66F3"/>
    <w:multiLevelType w:val="multilevel"/>
    <w:tmpl w:val="49AE66F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nsid w:val="4E420E71"/>
    <w:multiLevelType w:val="multilevel"/>
    <w:tmpl w:val="91B0844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080"/>
        </w:tabs>
        <w:ind w:left="1080" w:hanging="360"/>
      </w:pPr>
      <w:rPr>
        <w:rFonts w:ascii="OpenSymbol" w:hAnsi="OpenSymbol" w:cs="OpenSymbol"/>
        <w:sz w:val="20"/>
        <w:szCs w:val="20"/>
      </w:rPr>
    </w:lvl>
    <w:lvl w:ilvl="2">
      <w:start w:val="1"/>
      <w:numFmt w:val="bullet"/>
      <w:lvlText w:val="▪"/>
      <w:lvlJc w:val="left"/>
      <w:pPr>
        <w:tabs>
          <w:tab w:val="num" w:pos="1440"/>
        </w:tabs>
        <w:ind w:left="1440" w:hanging="360"/>
      </w:pPr>
      <w:rPr>
        <w:rFonts w:ascii="OpenSymbol" w:hAnsi="OpenSymbol" w:cs="OpenSymbol"/>
        <w:sz w:val="20"/>
        <w:szCs w:val="20"/>
      </w:rPr>
    </w:lvl>
    <w:lvl w:ilvl="3">
      <w:start w:val="1"/>
      <w:numFmt w:val="bullet"/>
      <w:lvlText w:val=""/>
      <w:lvlJc w:val="left"/>
      <w:pPr>
        <w:tabs>
          <w:tab w:val="num" w:pos="1800"/>
        </w:tabs>
        <w:ind w:left="1800" w:hanging="360"/>
      </w:pPr>
      <w:rPr>
        <w:rFonts w:ascii="Wingdings 2" w:hAnsi="Wingdings 2" w:cs="Symbol"/>
        <w:sz w:val="20"/>
        <w:szCs w:val="20"/>
      </w:rPr>
    </w:lvl>
    <w:lvl w:ilvl="4">
      <w:start w:val="1"/>
      <w:numFmt w:val="bullet"/>
      <w:lvlText w:val="◦"/>
      <w:lvlJc w:val="left"/>
      <w:pPr>
        <w:tabs>
          <w:tab w:val="num" w:pos="2160"/>
        </w:tabs>
        <w:ind w:left="2160" w:hanging="360"/>
      </w:pPr>
      <w:rPr>
        <w:rFonts w:ascii="OpenSymbol" w:hAnsi="OpenSymbol" w:cs="OpenSymbol"/>
        <w:sz w:val="20"/>
        <w:szCs w:val="20"/>
      </w:rPr>
    </w:lvl>
    <w:lvl w:ilvl="5">
      <w:start w:val="1"/>
      <w:numFmt w:val="bullet"/>
      <w:lvlText w:val="▪"/>
      <w:lvlJc w:val="left"/>
      <w:pPr>
        <w:tabs>
          <w:tab w:val="num" w:pos="2520"/>
        </w:tabs>
        <w:ind w:left="2520" w:hanging="360"/>
      </w:pPr>
      <w:rPr>
        <w:rFonts w:ascii="OpenSymbol" w:hAnsi="OpenSymbol" w:cs="OpenSymbol"/>
        <w:sz w:val="20"/>
        <w:szCs w:val="20"/>
      </w:rPr>
    </w:lvl>
    <w:lvl w:ilvl="6">
      <w:start w:val="1"/>
      <w:numFmt w:val="bullet"/>
      <w:lvlText w:val=""/>
      <w:lvlJc w:val="left"/>
      <w:pPr>
        <w:tabs>
          <w:tab w:val="num" w:pos="2880"/>
        </w:tabs>
        <w:ind w:left="2880" w:hanging="360"/>
      </w:pPr>
      <w:rPr>
        <w:rFonts w:ascii="Wingdings 2" w:hAnsi="Wingdings 2" w:cs="Symbol"/>
        <w:sz w:val="20"/>
        <w:szCs w:val="20"/>
      </w:rPr>
    </w:lvl>
    <w:lvl w:ilvl="7">
      <w:start w:val="1"/>
      <w:numFmt w:val="bullet"/>
      <w:lvlText w:val="◦"/>
      <w:lvlJc w:val="left"/>
      <w:pPr>
        <w:tabs>
          <w:tab w:val="num" w:pos="3240"/>
        </w:tabs>
        <w:ind w:left="3240" w:hanging="360"/>
      </w:pPr>
      <w:rPr>
        <w:rFonts w:ascii="OpenSymbol" w:hAnsi="OpenSymbol" w:cs="OpenSymbol"/>
        <w:sz w:val="20"/>
        <w:szCs w:val="20"/>
      </w:rPr>
    </w:lvl>
    <w:lvl w:ilvl="8">
      <w:start w:val="1"/>
      <w:numFmt w:val="bullet"/>
      <w:lvlText w:val="▪"/>
      <w:lvlJc w:val="left"/>
      <w:pPr>
        <w:tabs>
          <w:tab w:val="num" w:pos="3600"/>
        </w:tabs>
        <w:ind w:left="3600" w:hanging="360"/>
      </w:pPr>
      <w:rPr>
        <w:rFonts w:ascii="OpenSymbol" w:hAnsi="OpenSymbol" w:cs="OpenSymbol"/>
        <w:sz w:val="20"/>
        <w:szCs w:val="20"/>
      </w:rPr>
    </w:lvl>
  </w:abstractNum>
  <w:abstractNum w:abstractNumId="30">
    <w:nsid w:val="58382C25"/>
    <w:multiLevelType w:val="hybridMultilevel"/>
    <w:tmpl w:val="911EC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F354BE2"/>
    <w:multiLevelType w:val="multilevel"/>
    <w:tmpl w:val="CEC291DA"/>
    <w:lvl w:ilvl="0">
      <w:start w:val="1"/>
      <w:numFmt w:val="bullet"/>
      <w:lvlText w:val=""/>
      <w:lvlJc w:val="left"/>
      <w:pPr>
        <w:tabs>
          <w:tab w:val="num" w:pos="720"/>
        </w:tabs>
        <w:ind w:left="720" w:hanging="360"/>
      </w:pPr>
      <w:rPr>
        <w:rFonts w:ascii="Wingdings 2" w:hAnsi="Wingdings 2" w:cs="Symbol"/>
        <w:sz w:val="20"/>
      </w:rPr>
    </w:lvl>
    <w:lvl w:ilvl="1">
      <w:start w:val="1"/>
      <w:numFmt w:val="bullet"/>
      <w:lvlText w:val=""/>
      <w:lvlJc w:val="left"/>
      <w:pPr>
        <w:tabs>
          <w:tab w:val="num" w:pos="1080"/>
        </w:tabs>
        <w:ind w:left="1080" w:hanging="360"/>
      </w:pPr>
      <w:rPr>
        <w:rFonts w:ascii="Symbol" w:hAnsi="Symbol" w:hint="default"/>
        <w:sz w:val="20"/>
        <w:szCs w:val="20"/>
      </w:rPr>
    </w:lvl>
    <w:lvl w:ilvl="2">
      <w:start w:val="1"/>
      <w:numFmt w:val="bullet"/>
      <w:lvlText w:val="▪"/>
      <w:lvlJc w:val="left"/>
      <w:pPr>
        <w:tabs>
          <w:tab w:val="num" w:pos="1440"/>
        </w:tabs>
        <w:ind w:left="1440" w:hanging="360"/>
      </w:pPr>
      <w:rPr>
        <w:rFonts w:ascii="OpenSymbol" w:hAnsi="OpenSymbol" w:cs="Courier New"/>
        <w:sz w:val="20"/>
        <w:szCs w:val="20"/>
      </w:rPr>
    </w:lvl>
    <w:lvl w:ilvl="3">
      <w:start w:val="1"/>
      <w:numFmt w:val="bullet"/>
      <w:lvlText w:val=""/>
      <w:lvlJc w:val="left"/>
      <w:pPr>
        <w:tabs>
          <w:tab w:val="num" w:pos="1800"/>
        </w:tabs>
        <w:ind w:left="1800" w:hanging="360"/>
      </w:pPr>
      <w:rPr>
        <w:rFonts w:ascii="Wingdings 2" w:hAnsi="Wingdings 2" w:cs="Symbol"/>
        <w:sz w:val="20"/>
      </w:rPr>
    </w:lvl>
    <w:lvl w:ilvl="4">
      <w:start w:val="1"/>
      <w:numFmt w:val="bullet"/>
      <w:lvlText w:val="◦"/>
      <w:lvlJc w:val="left"/>
      <w:pPr>
        <w:tabs>
          <w:tab w:val="num" w:pos="2160"/>
        </w:tabs>
        <w:ind w:left="2160" w:hanging="360"/>
      </w:pPr>
      <w:rPr>
        <w:rFonts w:ascii="OpenSymbol" w:hAnsi="OpenSymbol" w:cs="Courier New"/>
        <w:sz w:val="20"/>
        <w:szCs w:val="20"/>
      </w:rPr>
    </w:lvl>
    <w:lvl w:ilvl="5">
      <w:start w:val="1"/>
      <w:numFmt w:val="bullet"/>
      <w:lvlText w:val="▪"/>
      <w:lvlJc w:val="left"/>
      <w:pPr>
        <w:tabs>
          <w:tab w:val="num" w:pos="2520"/>
        </w:tabs>
        <w:ind w:left="2520" w:hanging="360"/>
      </w:pPr>
      <w:rPr>
        <w:rFonts w:ascii="OpenSymbol" w:hAnsi="OpenSymbol" w:cs="Courier New"/>
        <w:sz w:val="20"/>
        <w:szCs w:val="20"/>
      </w:rPr>
    </w:lvl>
    <w:lvl w:ilvl="6">
      <w:start w:val="1"/>
      <w:numFmt w:val="bullet"/>
      <w:lvlText w:val=""/>
      <w:lvlJc w:val="left"/>
      <w:pPr>
        <w:tabs>
          <w:tab w:val="num" w:pos="2880"/>
        </w:tabs>
        <w:ind w:left="2880" w:hanging="360"/>
      </w:pPr>
      <w:rPr>
        <w:rFonts w:ascii="Wingdings 2" w:hAnsi="Wingdings 2" w:cs="Symbol"/>
        <w:sz w:val="20"/>
      </w:rPr>
    </w:lvl>
    <w:lvl w:ilvl="7">
      <w:start w:val="1"/>
      <w:numFmt w:val="bullet"/>
      <w:lvlText w:val="◦"/>
      <w:lvlJc w:val="left"/>
      <w:pPr>
        <w:tabs>
          <w:tab w:val="num" w:pos="3240"/>
        </w:tabs>
        <w:ind w:left="3240" w:hanging="360"/>
      </w:pPr>
      <w:rPr>
        <w:rFonts w:ascii="OpenSymbol" w:hAnsi="OpenSymbol" w:cs="Courier New"/>
        <w:sz w:val="20"/>
        <w:szCs w:val="20"/>
      </w:rPr>
    </w:lvl>
    <w:lvl w:ilvl="8">
      <w:start w:val="1"/>
      <w:numFmt w:val="bullet"/>
      <w:lvlText w:val="▪"/>
      <w:lvlJc w:val="left"/>
      <w:pPr>
        <w:tabs>
          <w:tab w:val="num" w:pos="3600"/>
        </w:tabs>
        <w:ind w:left="3600" w:hanging="360"/>
      </w:pPr>
      <w:rPr>
        <w:rFonts w:ascii="OpenSymbol" w:hAnsi="OpenSymbol" w:cs="Courier New"/>
        <w:sz w:val="20"/>
        <w:szCs w:val="20"/>
      </w:rPr>
    </w:lvl>
  </w:abstractNum>
  <w:abstractNum w:abstractNumId="32">
    <w:nsid w:val="63AF7C5B"/>
    <w:multiLevelType w:val="hybridMultilevel"/>
    <w:tmpl w:val="DFCE8AB0"/>
    <w:lvl w:ilvl="0" w:tplc="130AABAE">
      <w:start w:val="1"/>
      <w:numFmt w:val="bullet"/>
      <w:lvlText w:val=""/>
      <w:lvlJc w:val="left"/>
      <w:pPr>
        <w:tabs>
          <w:tab w:val="num" w:pos="720"/>
        </w:tabs>
        <w:ind w:left="36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3">
    <w:nsid w:val="64764941"/>
    <w:multiLevelType w:val="multilevel"/>
    <w:tmpl w:val="49629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Wingdings 2" w:hAnsi="Wingdings 2" w:cs="Symbol"/>
        <w:sz w:val="20"/>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Wingdings 2" w:hAnsi="Wingdings 2" w:cs="Symbol"/>
        <w:sz w:val="20"/>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34">
    <w:nsid w:val="66034229"/>
    <w:multiLevelType w:val="hybridMultilevel"/>
    <w:tmpl w:val="DE3C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597BDB"/>
    <w:multiLevelType w:val="multilevel"/>
    <w:tmpl w:val="00000010"/>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Symbol"/>
        <w:sz w:val="20"/>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Symbol"/>
        <w:sz w:val="20"/>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36">
    <w:nsid w:val="6CA965CD"/>
    <w:multiLevelType w:val="hybridMultilevel"/>
    <w:tmpl w:val="D03AE8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GungsuhChe"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GungsuhChe"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GungsuhChe"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
    <w:nsid w:val="6DF801E3"/>
    <w:multiLevelType w:val="multilevel"/>
    <w:tmpl w:val="49629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Wingdings 2" w:hAnsi="Wingdings 2" w:cs="Symbol"/>
        <w:sz w:val="20"/>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Wingdings 2" w:hAnsi="Wingdings 2" w:cs="Symbol"/>
        <w:sz w:val="20"/>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38">
    <w:nsid w:val="732521A8"/>
    <w:multiLevelType w:val="multilevel"/>
    <w:tmpl w:val="CA26A870"/>
    <w:lvl w:ilvl="0">
      <w:start w:val="1"/>
      <w:numFmt w:val="bullet"/>
      <w:lvlText w:val=""/>
      <w:lvlJc w:val="left"/>
      <w:pPr>
        <w:tabs>
          <w:tab w:val="num" w:pos="720"/>
        </w:tabs>
        <w:ind w:left="720" w:hanging="360"/>
      </w:pPr>
      <w:rPr>
        <w:rFonts w:ascii="Wingdings 2" w:hAnsi="Wingdings 2" w:cs="Symbol"/>
        <w:sz w:val="20"/>
        <w:szCs w:val="20"/>
      </w:rPr>
    </w:lvl>
    <w:lvl w:ilvl="1">
      <w:start w:val="1"/>
      <w:numFmt w:val="bullet"/>
      <w:lvlText w:val=""/>
      <w:lvlJc w:val="left"/>
      <w:pPr>
        <w:tabs>
          <w:tab w:val="num" w:pos="1080"/>
        </w:tabs>
        <w:ind w:left="1080" w:hanging="360"/>
      </w:pPr>
      <w:rPr>
        <w:rFonts w:ascii="Symbol" w:hAnsi="Symbol" w:hint="default"/>
        <w:sz w:val="20"/>
        <w:szCs w:val="20"/>
      </w:rPr>
    </w:lvl>
    <w:lvl w:ilvl="2">
      <w:start w:val="1"/>
      <w:numFmt w:val="bullet"/>
      <w:lvlText w:val="▪"/>
      <w:lvlJc w:val="left"/>
      <w:pPr>
        <w:tabs>
          <w:tab w:val="num" w:pos="1440"/>
        </w:tabs>
        <w:ind w:left="1440" w:hanging="360"/>
      </w:pPr>
      <w:rPr>
        <w:rFonts w:ascii="OpenSymbol" w:hAnsi="OpenSymbol" w:cs="OpenSymbol"/>
        <w:sz w:val="20"/>
        <w:szCs w:val="20"/>
      </w:rPr>
    </w:lvl>
    <w:lvl w:ilvl="3">
      <w:start w:val="1"/>
      <w:numFmt w:val="bullet"/>
      <w:lvlText w:val=""/>
      <w:lvlJc w:val="left"/>
      <w:pPr>
        <w:tabs>
          <w:tab w:val="num" w:pos="1800"/>
        </w:tabs>
        <w:ind w:left="1800" w:hanging="360"/>
      </w:pPr>
      <w:rPr>
        <w:rFonts w:ascii="Wingdings 2" w:hAnsi="Wingdings 2" w:cs="Symbol"/>
        <w:sz w:val="20"/>
        <w:szCs w:val="20"/>
      </w:rPr>
    </w:lvl>
    <w:lvl w:ilvl="4">
      <w:start w:val="1"/>
      <w:numFmt w:val="bullet"/>
      <w:lvlText w:val="◦"/>
      <w:lvlJc w:val="left"/>
      <w:pPr>
        <w:tabs>
          <w:tab w:val="num" w:pos="2160"/>
        </w:tabs>
        <w:ind w:left="2160" w:hanging="360"/>
      </w:pPr>
      <w:rPr>
        <w:rFonts w:ascii="OpenSymbol" w:hAnsi="OpenSymbol" w:cs="OpenSymbol"/>
        <w:sz w:val="20"/>
        <w:szCs w:val="20"/>
      </w:rPr>
    </w:lvl>
    <w:lvl w:ilvl="5">
      <w:start w:val="1"/>
      <w:numFmt w:val="bullet"/>
      <w:lvlText w:val="▪"/>
      <w:lvlJc w:val="left"/>
      <w:pPr>
        <w:tabs>
          <w:tab w:val="num" w:pos="2520"/>
        </w:tabs>
        <w:ind w:left="2520" w:hanging="360"/>
      </w:pPr>
      <w:rPr>
        <w:rFonts w:ascii="OpenSymbol" w:hAnsi="OpenSymbol" w:cs="OpenSymbol"/>
        <w:sz w:val="20"/>
        <w:szCs w:val="20"/>
      </w:rPr>
    </w:lvl>
    <w:lvl w:ilvl="6">
      <w:start w:val="1"/>
      <w:numFmt w:val="bullet"/>
      <w:lvlText w:val=""/>
      <w:lvlJc w:val="left"/>
      <w:pPr>
        <w:tabs>
          <w:tab w:val="num" w:pos="2880"/>
        </w:tabs>
        <w:ind w:left="2880" w:hanging="360"/>
      </w:pPr>
      <w:rPr>
        <w:rFonts w:ascii="Wingdings 2" w:hAnsi="Wingdings 2" w:cs="Symbol"/>
        <w:sz w:val="20"/>
        <w:szCs w:val="20"/>
      </w:rPr>
    </w:lvl>
    <w:lvl w:ilvl="7">
      <w:start w:val="1"/>
      <w:numFmt w:val="bullet"/>
      <w:lvlText w:val="◦"/>
      <w:lvlJc w:val="left"/>
      <w:pPr>
        <w:tabs>
          <w:tab w:val="num" w:pos="3240"/>
        </w:tabs>
        <w:ind w:left="3240" w:hanging="360"/>
      </w:pPr>
      <w:rPr>
        <w:rFonts w:ascii="OpenSymbol" w:hAnsi="OpenSymbol" w:cs="OpenSymbol"/>
        <w:sz w:val="20"/>
        <w:szCs w:val="20"/>
      </w:rPr>
    </w:lvl>
    <w:lvl w:ilvl="8">
      <w:start w:val="1"/>
      <w:numFmt w:val="bullet"/>
      <w:lvlText w:val="▪"/>
      <w:lvlJc w:val="left"/>
      <w:pPr>
        <w:tabs>
          <w:tab w:val="num" w:pos="3600"/>
        </w:tabs>
        <w:ind w:left="3600" w:hanging="360"/>
      </w:pPr>
      <w:rPr>
        <w:rFonts w:ascii="OpenSymbol" w:hAnsi="OpenSymbol" w:cs="OpenSymbol"/>
        <w:sz w:val="20"/>
        <w:szCs w:val="20"/>
      </w:rPr>
    </w:lvl>
  </w:abstractNum>
  <w:abstractNum w:abstractNumId="39">
    <w:nsid w:val="7739113B"/>
    <w:multiLevelType w:val="multilevel"/>
    <w:tmpl w:val="49629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Wingdings 2" w:hAnsi="Wingdings 2" w:cs="Symbol"/>
        <w:sz w:val="20"/>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Wingdings 2" w:hAnsi="Wingdings 2" w:cs="Symbol"/>
        <w:sz w:val="20"/>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40">
    <w:nsid w:val="77A13F17"/>
    <w:multiLevelType w:val="hybridMultilevel"/>
    <w:tmpl w:val="B1FCBF48"/>
    <w:lvl w:ilvl="0" w:tplc="05B42CA8">
      <w:numFmt w:val="bullet"/>
      <w:lvlText w:val="-"/>
      <w:lvlJc w:val="left"/>
      <w:pPr>
        <w:ind w:left="720" w:hanging="360"/>
      </w:pPr>
      <w:rPr>
        <w:rFonts w:ascii="Tahoma" w:eastAsia="Cambr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A503385"/>
    <w:multiLevelType w:val="hybridMultilevel"/>
    <w:tmpl w:val="7C9E5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C5A6BBF"/>
    <w:multiLevelType w:val="hybridMultilevel"/>
    <w:tmpl w:val="C6DC91D0"/>
    <w:lvl w:ilvl="0" w:tplc="E8BE44F4">
      <w:numFmt w:val="bullet"/>
      <w:lvlText w:val="-"/>
      <w:lvlJc w:val="left"/>
      <w:pPr>
        <w:ind w:left="720" w:hanging="360"/>
      </w:pPr>
      <w:rPr>
        <w:rFonts w:ascii="Times New Roman" w:eastAsia="Cambria" w:hAnsi="Times New Roman" w:cs="Cambri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3"/>
  </w:num>
  <w:num w:numId="3">
    <w:abstractNumId w:val="17"/>
  </w:num>
  <w:num w:numId="4">
    <w:abstractNumId w:val="0"/>
  </w:num>
  <w:num w:numId="5">
    <w:abstractNumId w:val="25"/>
  </w:num>
  <w:num w:numId="6">
    <w:abstractNumId w:val="2"/>
  </w:num>
  <w:num w:numId="7">
    <w:abstractNumId w:val="3"/>
  </w:num>
  <w:num w:numId="8">
    <w:abstractNumId w:val="4"/>
  </w:num>
  <w:num w:numId="9">
    <w:abstractNumId w:val="5"/>
  </w:num>
  <w:num w:numId="10">
    <w:abstractNumId w:val="14"/>
  </w:num>
  <w:num w:numId="11">
    <w:abstractNumId w:val="35"/>
  </w:num>
  <w:num w:numId="12">
    <w:abstractNumId w:val="29"/>
  </w:num>
  <w:num w:numId="13">
    <w:abstractNumId w:val="18"/>
  </w:num>
  <w:num w:numId="14">
    <w:abstractNumId w:val="24"/>
  </w:num>
  <w:num w:numId="15">
    <w:abstractNumId w:val="38"/>
  </w:num>
  <w:num w:numId="16">
    <w:abstractNumId w:val="16"/>
  </w:num>
  <w:num w:numId="17">
    <w:abstractNumId w:val="7"/>
  </w:num>
  <w:num w:numId="18">
    <w:abstractNumId w:val="12"/>
  </w:num>
  <w:num w:numId="19">
    <w:abstractNumId w:val="20"/>
  </w:num>
  <w:num w:numId="20">
    <w:abstractNumId w:val="31"/>
  </w:num>
  <w:num w:numId="21">
    <w:abstractNumId w:val="39"/>
  </w:num>
  <w:num w:numId="22">
    <w:abstractNumId w:val="37"/>
  </w:num>
  <w:num w:numId="23">
    <w:abstractNumId w:val="33"/>
  </w:num>
  <w:num w:numId="24">
    <w:abstractNumId w:val="21"/>
  </w:num>
  <w:num w:numId="25">
    <w:abstractNumId w:val="27"/>
  </w:num>
  <w:num w:numId="26">
    <w:abstractNumId w:val="30"/>
  </w:num>
  <w:num w:numId="27">
    <w:abstractNumId w:val="10"/>
  </w:num>
  <w:num w:numId="28">
    <w:abstractNumId w:val="41"/>
  </w:num>
  <w:num w:numId="29">
    <w:abstractNumId w:val="34"/>
  </w:num>
  <w:num w:numId="30">
    <w:abstractNumId w:val="8"/>
  </w:num>
  <w:num w:numId="31">
    <w:abstractNumId w:val="6"/>
  </w:num>
  <w:num w:numId="32">
    <w:abstractNumId w:val="1"/>
    <w:lvlOverride w:ilvl="0">
      <w:lvl w:ilvl="0">
        <w:numFmt w:val="bullet"/>
        <w:lvlText w:val=""/>
        <w:legacy w:legacy="1" w:legacySpace="0" w:legacyIndent="0"/>
        <w:lvlJc w:val="left"/>
        <w:rPr>
          <w:rFonts w:ascii="Symbol" w:hAnsi="Symbol" w:hint="default"/>
        </w:rPr>
      </w:lvl>
    </w:lvlOverride>
  </w:num>
  <w:num w:numId="33">
    <w:abstractNumId w:val="32"/>
  </w:num>
  <w:num w:numId="34">
    <w:abstractNumId w:val="15"/>
  </w:num>
  <w:num w:numId="35">
    <w:abstractNumId w:val="9"/>
  </w:num>
  <w:num w:numId="36">
    <w:abstractNumId w:val="42"/>
  </w:num>
  <w:num w:numId="37">
    <w:abstractNumId w:val="26"/>
  </w:num>
  <w:num w:numId="38">
    <w:abstractNumId w:val="22"/>
  </w:num>
  <w:num w:numId="39">
    <w:abstractNumId w:val="13"/>
  </w:num>
  <w:num w:numId="40">
    <w:abstractNumId w:val="40"/>
  </w:num>
  <w:num w:numId="41">
    <w:abstractNumId w:val="11"/>
  </w:num>
  <w:num w:numId="42">
    <w:abstractNumId w:val="17"/>
  </w:num>
  <w:num w:numId="43">
    <w:abstractNumId w:val="17"/>
  </w:num>
  <w:num w:numId="44">
    <w:abstractNumId w:val="17"/>
  </w:num>
  <w:num w:numId="45">
    <w:abstractNumId w:val="17"/>
  </w:num>
  <w:num w:numId="46">
    <w:abstractNumId w:val="17"/>
  </w:num>
  <w:num w:numId="47">
    <w:abstractNumId w:val="17"/>
  </w:num>
  <w:num w:numId="48">
    <w:abstractNumId w:val="36"/>
  </w:num>
  <w:num w:numId="49">
    <w:abstractNumId w:val="2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TAzMzc1NLU0sDA0MDFS0lEKTi0uzszPAykwqwUALgUWjCwAAAA="/>
  </w:docVars>
  <w:rsids>
    <w:rsidRoot w:val="001C3313"/>
    <w:rsid w:val="00004BEF"/>
    <w:rsid w:val="000106BB"/>
    <w:rsid w:val="000171F1"/>
    <w:rsid w:val="000172DA"/>
    <w:rsid w:val="0002482E"/>
    <w:rsid w:val="00027522"/>
    <w:rsid w:val="000278E4"/>
    <w:rsid w:val="00042C31"/>
    <w:rsid w:val="000440EA"/>
    <w:rsid w:val="00050566"/>
    <w:rsid w:val="0005217E"/>
    <w:rsid w:val="0005625A"/>
    <w:rsid w:val="00056EBC"/>
    <w:rsid w:val="00057482"/>
    <w:rsid w:val="00061C19"/>
    <w:rsid w:val="000621E2"/>
    <w:rsid w:val="00063095"/>
    <w:rsid w:val="000640DA"/>
    <w:rsid w:val="00082900"/>
    <w:rsid w:val="00082BF2"/>
    <w:rsid w:val="000841C5"/>
    <w:rsid w:val="000902C6"/>
    <w:rsid w:val="00090E37"/>
    <w:rsid w:val="00094371"/>
    <w:rsid w:val="000962F2"/>
    <w:rsid w:val="000A0EFC"/>
    <w:rsid w:val="000A12F7"/>
    <w:rsid w:val="000A15C3"/>
    <w:rsid w:val="000A2A90"/>
    <w:rsid w:val="000A6341"/>
    <w:rsid w:val="000B7A3C"/>
    <w:rsid w:val="000C2CD0"/>
    <w:rsid w:val="000C65F4"/>
    <w:rsid w:val="000E07D6"/>
    <w:rsid w:val="000E1BE7"/>
    <w:rsid w:val="000E23FA"/>
    <w:rsid w:val="000E5533"/>
    <w:rsid w:val="000F0B6E"/>
    <w:rsid w:val="000F10D9"/>
    <w:rsid w:val="000F2632"/>
    <w:rsid w:val="000F5BDC"/>
    <w:rsid w:val="000F6F22"/>
    <w:rsid w:val="000F7FA7"/>
    <w:rsid w:val="001051C8"/>
    <w:rsid w:val="001068E3"/>
    <w:rsid w:val="00106B12"/>
    <w:rsid w:val="0011175C"/>
    <w:rsid w:val="00117526"/>
    <w:rsid w:val="001177EE"/>
    <w:rsid w:val="00117A5A"/>
    <w:rsid w:val="00120FDB"/>
    <w:rsid w:val="001213E7"/>
    <w:rsid w:val="00124143"/>
    <w:rsid w:val="001307A7"/>
    <w:rsid w:val="001312F8"/>
    <w:rsid w:val="00135918"/>
    <w:rsid w:val="00136FB2"/>
    <w:rsid w:val="00140610"/>
    <w:rsid w:val="00140F17"/>
    <w:rsid w:val="001414F4"/>
    <w:rsid w:val="00150F5F"/>
    <w:rsid w:val="001544E7"/>
    <w:rsid w:val="001575AF"/>
    <w:rsid w:val="00160D1A"/>
    <w:rsid w:val="0016625B"/>
    <w:rsid w:val="0017052C"/>
    <w:rsid w:val="00173147"/>
    <w:rsid w:val="00175522"/>
    <w:rsid w:val="0017774C"/>
    <w:rsid w:val="001831AD"/>
    <w:rsid w:val="001841A3"/>
    <w:rsid w:val="001860BE"/>
    <w:rsid w:val="00190159"/>
    <w:rsid w:val="00191696"/>
    <w:rsid w:val="001A042C"/>
    <w:rsid w:val="001B77DE"/>
    <w:rsid w:val="001C2F9A"/>
    <w:rsid w:val="001C3313"/>
    <w:rsid w:val="001C66C5"/>
    <w:rsid w:val="001C6F84"/>
    <w:rsid w:val="001D3B92"/>
    <w:rsid w:val="001D4815"/>
    <w:rsid w:val="001E1CA6"/>
    <w:rsid w:val="001E2BBB"/>
    <w:rsid w:val="001E7E63"/>
    <w:rsid w:val="001F04CF"/>
    <w:rsid w:val="001F29A2"/>
    <w:rsid w:val="002027FB"/>
    <w:rsid w:val="00203E49"/>
    <w:rsid w:val="00204652"/>
    <w:rsid w:val="0020787D"/>
    <w:rsid w:val="00211048"/>
    <w:rsid w:val="00213A5C"/>
    <w:rsid w:val="002153C6"/>
    <w:rsid w:val="00217229"/>
    <w:rsid w:val="00222FF1"/>
    <w:rsid w:val="0022490E"/>
    <w:rsid w:val="00227DF6"/>
    <w:rsid w:val="00233461"/>
    <w:rsid w:val="00240A57"/>
    <w:rsid w:val="0025235B"/>
    <w:rsid w:val="002600DB"/>
    <w:rsid w:val="0026470B"/>
    <w:rsid w:val="00265C85"/>
    <w:rsid w:val="002856E6"/>
    <w:rsid w:val="00287A68"/>
    <w:rsid w:val="00291D16"/>
    <w:rsid w:val="002969C7"/>
    <w:rsid w:val="002A629B"/>
    <w:rsid w:val="002B2C42"/>
    <w:rsid w:val="002B6B5F"/>
    <w:rsid w:val="002C6345"/>
    <w:rsid w:val="002D7236"/>
    <w:rsid w:val="002E5B49"/>
    <w:rsid w:val="002E6F4C"/>
    <w:rsid w:val="002F353D"/>
    <w:rsid w:val="002F356F"/>
    <w:rsid w:val="002F4C74"/>
    <w:rsid w:val="002F6176"/>
    <w:rsid w:val="002F693A"/>
    <w:rsid w:val="002F6D06"/>
    <w:rsid w:val="002F7A3B"/>
    <w:rsid w:val="00300C11"/>
    <w:rsid w:val="003178EA"/>
    <w:rsid w:val="003233FF"/>
    <w:rsid w:val="003254A6"/>
    <w:rsid w:val="00330B67"/>
    <w:rsid w:val="00335B80"/>
    <w:rsid w:val="00341405"/>
    <w:rsid w:val="003430BD"/>
    <w:rsid w:val="00345FB8"/>
    <w:rsid w:val="00354287"/>
    <w:rsid w:val="00363025"/>
    <w:rsid w:val="00364A49"/>
    <w:rsid w:val="0036552A"/>
    <w:rsid w:val="00365B6B"/>
    <w:rsid w:val="0036727C"/>
    <w:rsid w:val="00367902"/>
    <w:rsid w:val="00370897"/>
    <w:rsid w:val="00371550"/>
    <w:rsid w:val="00376AE9"/>
    <w:rsid w:val="00385E24"/>
    <w:rsid w:val="00391AF1"/>
    <w:rsid w:val="003960F2"/>
    <w:rsid w:val="0039760A"/>
    <w:rsid w:val="003978F0"/>
    <w:rsid w:val="003A0D1E"/>
    <w:rsid w:val="003A15EF"/>
    <w:rsid w:val="003A3B58"/>
    <w:rsid w:val="003A3F92"/>
    <w:rsid w:val="003A681E"/>
    <w:rsid w:val="003A7F67"/>
    <w:rsid w:val="003B2F8E"/>
    <w:rsid w:val="003B52D9"/>
    <w:rsid w:val="003B789D"/>
    <w:rsid w:val="003C0796"/>
    <w:rsid w:val="003C2B4B"/>
    <w:rsid w:val="003C346B"/>
    <w:rsid w:val="003C6F79"/>
    <w:rsid w:val="003D3756"/>
    <w:rsid w:val="003D3795"/>
    <w:rsid w:val="003D404D"/>
    <w:rsid w:val="003F3715"/>
    <w:rsid w:val="003F443D"/>
    <w:rsid w:val="003F7F17"/>
    <w:rsid w:val="00401F6A"/>
    <w:rsid w:val="00405F01"/>
    <w:rsid w:val="00406CE9"/>
    <w:rsid w:val="00422F19"/>
    <w:rsid w:val="004245BC"/>
    <w:rsid w:val="00427D83"/>
    <w:rsid w:val="00434239"/>
    <w:rsid w:val="0044256F"/>
    <w:rsid w:val="00443808"/>
    <w:rsid w:val="004441CF"/>
    <w:rsid w:val="00444D0B"/>
    <w:rsid w:val="0044614A"/>
    <w:rsid w:val="00450DE4"/>
    <w:rsid w:val="004562CA"/>
    <w:rsid w:val="00463CAC"/>
    <w:rsid w:val="0046525A"/>
    <w:rsid w:val="00474335"/>
    <w:rsid w:val="004753CF"/>
    <w:rsid w:val="004762D9"/>
    <w:rsid w:val="00477206"/>
    <w:rsid w:val="004812D6"/>
    <w:rsid w:val="0048588A"/>
    <w:rsid w:val="00490F3A"/>
    <w:rsid w:val="00494F5E"/>
    <w:rsid w:val="00495EF8"/>
    <w:rsid w:val="004A08B8"/>
    <w:rsid w:val="004A1479"/>
    <w:rsid w:val="004A224B"/>
    <w:rsid w:val="004A3924"/>
    <w:rsid w:val="004A67DB"/>
    <w:rsid w:val="004A7F62"/>
    <w:rsid w:val="004B1691"/>
    <w:rsid w:val="004B31C1"/>
    <w:rsid w:val="004C04B2"/>
    <w:rsid w:val="004C3096"/>
    <w:rsid w:val="004D587C"/>
    <w:rsid w:val="004D648E"/>
    <w:rsid w:val="004E2560"/>
    <w:rsid w:val="004E5939"/>
    <w:rsid w:val="004F2325"/>
    <w:rsid w:val="004F2B72"/>
    <w:rsid w:val="00501B0B"/>
    <w:rsid w:val="0050600D"/>
    <w:rsid w:val="00513ED9"/>
    <w:rsid w:val="00514B03"/>
    <w:rsid w:val="005158A0"/>
    <w:rsid w:val="00522D45"/>
    <w:rsid w:val="0052695F"/>
    <w:rsid w:val="0052773D"/>
    <w:rsid w:val="005352C8"/>
    <w:rsid w:val="005408F6"/>
    <w:rsid w:val="00540AA0"/>
    <w:rsid w:val="00540F61"/>
    <w:rsid w:val="00542BEA"/>
    <w:rsid w:val="00543438"/>
    <w:rsid w:val="00547415"/>
    <w:rsid w:val="005479F8"/>
    <w:rsid w:val="00551988"/>
    <w:rsid w:val="00564C73"/>
    <w:rsid w:val="005710BF"/>
    <w:rsid w:val="00571330"/>
    <w:rsid w:val="005745C7"/>
    <w:rsid w:val="00574A06"/>
    <w:rsid w:val="005762EB"/>
    <w:rsid w:val="005766E6"/>
    <w:rsid w:val="005768EC"/>
    <w:rsid w:val="00581D23"/>
    <w:rsid w:val="0058276E"/>
    <w:rsid w:val="00586C8D"/>
    <w:rsid w:val="00594E7D"/>
    <w:rsid w:val="00595937"/>
    <w:rsid w:val="0059648B"/>
    <w:rsid w:val="00597192"/>
    <w:rsid w:val="005A2F1B"/>
    <w:rsid w:val="005A5211"/>
    <w:rsid w:val="005A5FA0"/>
    <w:rsid w:val="005B7330"/>
    <w:rsid w:val="005C29B4"/>
    <w:rsid w:val="005C31CF"/>
    <w:rsid w:val="005D2CF7"/>
    <w:rsid w:val="005D2EDB"/>
    <w:rsid w:val="005D3DB0"/>
    <w:rsid w:val="005D418A"/>
    <w:rsid w:val="005D6112"/>
    <w:rsid w:val="005D65E1"/>
    <w:rsid w:val="005D79E7"/>
    <w:rsid w:val="005E4E90"/>
    <w:rsid w:val="006016DF"/>
    <w:rsid w:val="006027D0"/>
    <w:rsid w:val="00612392"/>
    <w:rsid w:val="00622C75"/>
    <w:rsid w:val="006246A9"/>
    <w:rsid w:val="00626229"/>
    <w:rsid w:val="006268AE"/>
    <w:rsid w:val="00633B36"/>
    <w:rsid w:val="0063566D"/>
    <w:rsid w:val="0064059D"/>
    <w:rsid w:val="00642C40"/>
    <w:rsid w:val="00644805"/>
    <w:rsid w:val="00647EFC"/>
    <w:rsid w:val="00653E4C"/>
    <w:rsid w:val="006568E7"/>
    <w:rsid w:val="00656C4E"/>
    <w:rsid w:val="00664F3C"/>
    <w:rsid w:val="0066645A"/>
    <w:rsid w:val="006678BB"/>
    <w:rsid w:val="00674427"/>
    <w:rsid w:val="0067753C"/>
    <w:rsid w:val="00677C94"/>
    <w:rsid w:val="006813EC"/>
    <w:rsid w:val="00683896"/>
    <w:rsid w:val="00684DCC"/>
    <w:rsid w:val="00695A80"/>
    <w:rsid w:val="006964B4"/>
    <w:rsid w:val="00697BE2"/>
    <w:rsid w:val="006B1738"/>
    <w:rsid w:val="006B4725"/>
    <w:rsid w:val="006B6209"/>
    <w:rsid w:val="006B627F"/>
    <w:rsid w:val="006C1FF9"/>
    <w:rsid w:val="006C2F63"/>
    <w:rsid w:val="006D7BC9"/>
    <w:rsid w:val="006E6CD7"/>
    <w:rsid w:val="006E716F"/>
    <w:rsid w:val="006E76F8"/>
    <w:rsid w:val="006F15A9"/>
    <w:rsid w:val="006F597E"/>
    <w:rsid w:val="0070431F"/>
    <w:rsid w:val="00706BB9"/>
    <w:rsid w:val="00713799"/>
    <w:rsid w:val="00716E6F"/>
    <w:rsid w:val="007177E8"/>
    <w:rsid w:val="00722C77"/>
    <w:rsid w:val="00725B19"/>
    <w:rsid w:val="00731DC9"/>
    <w:rsid w:val="007335D2"/>
    <w:rsid w:val="00737D5A"/>
    <w:rsid w:val="00741964"/>
    <w:rsid w:val="00751BCF"/>
    <w:rsid w:val="007546E7"/>
    <w:rsid w:val="0075608D"/>
    <w:rsid w:val="0075689F"/>
    <w:rsid w:val="0076278A"/>
    <w:rsid w:val="0076340D"/>
    <w:rsid w:val="0076589E"/>
    <w:rsid w:val="00766F5B"/>
    <w:rsid w:val="007674D6"/>
    <w:rsid w:val="00767F43"/>
    <w:rsid w:val="00771249"/>
    <w:rsid w:val="00772045"/>
    <w:rsid w:val="007763CE"/>
    <w:rsid w:val="0078326A"/>
    <w:rsid w:val="00783B6F"/>
    <w:rsid w:val="0079008C"/>
    <w:rsid w:val="007901D3"/>
    <w:rsid w:val="00792F1A"/>
    <w:rsid w:val="00796113"/>
    <w:rsid w:val="00796608"/>
    <w:rsid w:val="007A090B"/>
    <w:rsid w:val="007A1DD2"/>
    <w:rsid w:val="007A57AC"/>
    <w:rsid w:val="007A59F9"/>
    <w:rsid w:val="007A6733"/>
    <w:rsid w:val="007B6EC9"/>
    <w:rsid w:val="007C0E2E"/>
    <w:rsid w:val="007C1F8A"/>
    <w:rsid w:val="007C61B1"/>
    <w:rsid w:val="007D01B5"/>
    <w:rsid w:val="007D01C4"/>
    <w:rsid w:val="007D111E"/>
    <w:rsid w:val="007D1CF3"/>
    <w:rsid w:val="007D7950"/>
    <w:rsid w:val="007E2F84"/>
    <w:rsid w:val="007E4B45"/>
    <w:rsid w:val="007E6FA0"/>
    <w:rsid w:val="007F035D"/>
    <w:rsid w:val="007F123F"/>
    <w:rsid w:val="007F19D1"/>
    <w:rsid w:val="007F3C03"/>
    <w:rsid w:val="007F52A2"/>
    <w:rsid w:val="00803093"/>
    <w:rsid w:val="00804679"/>
    <w:rsid w:val="00810CBE"/>
    <w:rsid w:val="0081150E"/>
    <w:rsid w:val="00811549"/>
    <w:rsid w:val="00814556"/>
    <w:rsid w:val="0081468F"/>
    <w:rsid w:val="008165F3"/>
    <w:rsid w:val="0082135D"/>
    <w:rsid w:val="00823104"/>
    <w:rsid w:val="00827A94"/>
    <w:rsid w:val="00830AAC"/>
    <w:rsid w:val="00833335"/>
    <w:rsid w:val="008441E7"/>
    <w:rsid w:val="00844325"/>
    <w:rsid w:val="008443BD"/>
    <w:rsid w:val="00852B87"/>
    <w:rsid w:val="0085762B"/>
    <w:rsid w:val="00862BED"/>
    <w:rsid w:val="00863B58"/>
    <w:rsid w:val="00873D8A"/>
    <w:rsid w:val="008740CD"/>
    <w:rsid w:val="008748F7"/>
    <w:rsid w:val="00881A2F"/>
    <w:rsid w:val="00884C7A"/>
    <w:rsid w:val="008852BD"/>
    <w:rsid w:val="00886C54"/>
    <w:rsid w:val="008905C2"/>
    <w:rsid w:val="00890F83"/>
    <w:rsid w:val="008A0F97"/>
    <w:rsid w:val="008A17BF"/>
    <w:rsid w:val="008B11E2"/>
    <w:rsid w:val="008B32D4"/>
    <w:rsid w:val="008B4DEC"/>
    <w:rsid w:val="008B5250"/>
    <w:rsid w:val="008B699E"/>
    <w:rsid w:val="008C23F8"/>
    <w:rsid w:val="008C312D"/>
    <w:rsid w:val="008C53C4"/>
    <w:rsid w:val="008C7E51"/>
    <w:rsid w:val="008E0B3C"/>
    <w:rsid w:val="008E52F3"/>
    <w:rsid w:val="008F03DF"/>
    <w:rsid w:val="008F25CB"/>
    <w:rsid w:val="008F2FB3"/>
    <w:rsid w:val="008F3627"/>
    <w:rsid w:val="00902146"/>
    <w:rsid w:val="00916F32"/>
    <w:rsid w:val="00923E83"/>
    <w:rsid w:val="009315ED"/>
    <w:rsid w:val="009337A5"/>
    <w:rsid w:val="00945CF5"/>
    <w:rsid w:val="009475CD"/>
    <w:rsid w:val="009574AE"/>
    <w:rsid w:val="00957844"/>
    <w:rsid w:val="00962322"/>
    <w:rsid w:val="0097188A"/>
    <w:rsid w:val="00973DE2"/>
    <w:rsid w:val="0097579A"/>
    <w:rsid w:val="009816B7"/>
    <w:rsid w:val="0098414B"/>
    <w:rsid w:val="00986C07"/>
    <w:rsid w:val="00992207"/>
    <w:rsid w:val="00995734"/>
    <w:rsid w:val="009957D9"/>
    <w:rsid w:val="009A205F"/>
    <w:rsid w:val="009B21CB"/>
    <w:rsid w:val="009B4DE0"/>
    <w:rsid w:val="009C3EB3"/>
    <w:rsid w:val="009C471B"/>
    <w:rsid w:val="009D0F71"/>
    <w:rsid w:val="009D44D0"/>
    <w:rsid w:val="009E070E"/>
    <w:rsid w:val="009E3E53"/>
    <w:rsid w:val="009E61CD"/>
    <w:rsid w:val="009F11CE"/>
    <w:rsid w:val="009F120F"/>
    <w:rsid w:val="009F18BF"/>
    <w:rsid w:val="009F3E3C"/>
    <w:rsid w:val="009F764F"/>
    <w:rsid w:val="00A00E43"/>
    <w:rsid w:val="00A02EF8"/>
    <w:rsid w:val="00A039D7"/>
    <w:rsid w:val="00A06609"/>
    <w:rsid w:val="00A067DF"/>
    <w:rsid w:val="00A114ED"/>
    <w:rsid w:val="00A14BBB"/>
    <w:rsid w:val="00A2227C"/>
    <w:rsid w:val="00A2424E"/>
    <w:rsid w:val="00A2520C"/>
    <w:rsid w:val="00A35D5A"/>
    <w:rsid w:val="00A36864"/>
    <w:rsid w:val="00A4042B"/>
    <w:rsid w:val="00A443EE"/>
    <w:rsid w:val="00A45BE7"/>
    <w:rsid w:val="00A50553"/>
    <w:rsid w:val="00A5231A"/>
    <w:rsid w:val="00A60D28"/>
    <w:rsid w:val="00A63480"/>
    <w:rsid w:val="00A679B3"/>
    <w:rsid w:val="00A67A63"/>
    <w:rsid w:val="00A70DDF"/>
    <w:rsid w:val="00A72858"/>
    <w:rsid w:val="00A74AF3"/>
    <w:rsid w:val="00A84A08"/>
    <w:rsid w:val="00A93E87"/>
    <w:rsid w:val="00A96ADF"/>
    <w:rsid w:val="00AA247E"/>
    <w:rsid w:val="00AB23F6"/>
    <w:rsid w:val="00AB3E45"/>
    <w:rsid w:val="00AB6826"/>
    <w:rsid w:val="00AC0BC8"/>
    <w:rsid w:val="00AD2AB7"/>
    <w:rsid w:val="00AD3692"/>
    <w:rsid w:val="00AD68A0"/>
    <w:rsid w:val="00AE3BA0"/>
    <w:rsid w:val="00AF27E8"/>
    <w:rsid w:val="00AF4347"/>
    <w:rsid w:val="00B01F6D"/>
    <w:rsid w:val="00B024C1"/>
    <w:rsid w:val="00B044C9"/>
    <w:rsid w:val="00B14606"/>
    <w:rsid w:val="00B25683"/>
    <w:rsid w:val="00B264E7"/>
    <w:rsid w:val="00B2667E"/>
    <w:rsid w:val="00B3780E"/>
    <w:rsid w:val="00B414DD"/>
    <w:rsid w:val="00B4546E"/>
    <w:rsid w:val="00B50B66"/>
    <w:rsid w:val="00B5232C"/>
    <w:rsid w:val="00B60172"/>
    <w:rsid w:val="00B65F6B"/>
    <w:rsid w:val="00B73899"/>
    <w:rsid w:val="00B76881"/>
    <w:rsid w:val="00B76B15"/>
    <w:rsid w:val="00B82D39"/>
    <w:rsid w:val="00B875E5"/>
    <w:rsid w:val="00B877E5"/>
    <w:rsid w:val="00B90F14"/>
    <w:rsid w:val="00BA13A6"/>
    <w:rsid w:val="00BC61EC"/>
    <w:rsid w:val="00BD04E3"/>
    <w:rsid w:val="00BD2D26"/>
    <w:rsid w:val="00BD58FE"/>
    <w:rsid w:val="00BD7FE1"/>
    <w:rsid w:val="00BE0EB3"/>
    <w:rsid w:val="00BE0FE4"/>
    <w:rsid w:val="00BE4FDF"/>
    <w:rsid w:val="00BF2A67"/>
    <w:rsid w:val="00BF75B5"/>
    <w:rsid w:val="00C00393"/>
    <w:rsid w:val="00C00DAC"/>
    <w:rsid w:val="00C03BCA"/>
    <w:rsid w:val="00C050DB"/>
    <w:rsid w:val="00C06CC4"/>
    <w:rsid w:val="00C13377"/>
    <w:rsid w:val="00C133CF"/>
    <w:rsid w:val="00C257CA"/>
    <w:rsid w:val="00C25FAA"/>
    <w:rsid w:val="00C33B40"/>
    <w:rsid w:val="00C35BF1"/>
    <w:rsid w:val="00C42416"/>
    <w:rsid w:val="00C47EC3"/>
    <w:rsid w:val="00C50EFA"/>
    <w:rsid w:val="00C549D2"/>
    <w:rsid w:val="00C5506B"/>
    <w:rsid w:val="00C55B91"/>
    <w:rsid w:val="00C617BD"/>
    <w:rsid w:val="00C63294"/>
    <w:rsid w:val="00C6378C"/>
    <w:rsid w:val="00C63E59"/>
    <w:rsid w:val="00C65139"/>
    <w:rsid w:val="00C73542"/>
    <w:rsid w:val="00C80575"/>
    <w:rsid w:val="00C82807"/>
    <w:rsid w:val="00C836F1"/>
    <w:rsid w:val="00C8555A"/>
    <w:rsid w:val="00C86B4E"/>
    <w:rsid w:val="00C959E6"/>
    <w:rsid w:val="00CA3727"/>
    <w:rsid w:val="00CA709E"/>
    <w:rsid w:val="00CB123B"/>
    <w:rsid w:val="00CC01A6"/>
    <w:rsid w:val="00CC0459"/>
    <w:rsid w:val="00CC1C56"/>
    <w:rsid w:val="00CC63D8"/>
    <w:rsid w:val="00CC7720"/>
    <w:rsid w:val="00CC78C1"/>
    <w:rsid w:val="00CE3812"/>
    <w:rsid w:val="00CE7D54"/>
    <w:rsid w:val="00CF2267"/>
    <w:rsid w:val="00CF391E"/>
    <w:rsid w:val="00CF5E63"/>
    <w:rsid w:val="00CF7846"/>
    <w:rsid w:val="00D13727"/>
    <w:rsid w:val="00D17CC0"/>
    <w:rsid w:val="00D20D84"/>
    <w:rsid w:val="00D21E3F"/>
    <w:rsid w:val="00D22606"/>
    <w:rsid w:val="00D228DE"/>
    <w:rsid w:val="00D259FA"/>
    <w:rsid w:val="00D306D6"/>
    <w:rsid w:val="00D32A72"/>
    <w:rsid w:val="00D35C19"/>
    <w:rsid w:val="00D4252B"/>
    <w:rsid w:val="00D460B4"/>
    <w:rsid w:val="00D52151"/>
    <w:rsid w:val="00D5270B"/>
    <w:rsid w:val="00D53400"/>
    <w:rsid w:val="00D547DD"/>
    <w:rsid w:val="00D61147"/>
    <w:rsid w:val="00D622F0"/>
    <w:rsid w:val="00D62F73"/>
    <w:rsid w:val="00D66188"/>
    <w:rsid w:val="00D66242"/>
    <w:rsid w:val="00D7231C"/>
    <w:rsid w:val="00D761DC"/>
    <w:rsid w:val="00D7657C"/>
    <w:rsid w:val="00D8062E"/>
    <w:rsid w:val="00D81D75"/>
    <w:rsid w:val="00D81DE8"/>
    <w:rsid w:val="00D8540E"/>
    <w:rsid w:val="00D9102C"/>
    <w:rsid w:val="00D940AB"/>
    <w:rsid w:val="00D96785"/>
    <w:rsid w:val="00DA4F8A"/>
    <w:rsid w:val="00DA5AB8"/>
    <w:rsid w:val="00DC615E"/>
    <w:rsid w:val="00DD11F2"/>
    <w:rsid w:val="00DD30F8"/>
    <w:rsid w:val="00DD3539"/>
    <w:rsid w:val="00DF02F0"/>
    <w:rsid w:val="00E005D7"/>
    <w:rsid w:val="00E04446"/>
    <w:rsid w:val="00E067C8"/>
    <w:rsid w:val="00E10420"/>
    <w:rsid w:val="00E13D28"/>
    <w:rsid w:val="00E20B1C"/>
    <w:rsid w:val="00E240AA"/>
    <w:rsid w:val="00E330B7"/>
    <w:rsid w:val="00E35725"/>
    <w:rsid w:val="00E36837"/>
    <w:rsid w:val="00E4201C"/>
    <w:rsid w:val="00E42427"/>
    <w:rsid w:val="00E436F1"/>
    <w:rsid w:val="00E43F36"/>
    <w:rsid w:val="00E4608F"/>
    <w:rsid w:val="00E512E3"/>
    <w:rsid w:val="00E53814"/>
    <w:rsid w:val="00E545C3"/>
    <w:rsid w:val="00E561CF"/>
    <w:rsid w:val="00E62F42"/>
    <w:rsid w:val="00E63AC6"/>
    <w:rsid w:val="00E6476D"/>
    <w:rsid w:val="00E71848"/>
    <w:rsid w:val="00E805A3"/>
    <w:rsid w:val="00E85ADA"/>
    <w:rsid w:val="00E87B5C"/>
    <w:rsid w:val="00EA13DC"/>
    <w:rsid w:val="00EA1A79"/>
    <w:rsid w:val="00EA3985"/>
    <w:rsid w:val="00EA7EA2"/>
    <w:rsid w:val="00EB0324"/>
    <w:rsid w:val="00EB3921"/>
    <w:rsid w:val="00EB4A8B"/>
    <w:rsid w:val="00EC1B46"/>
    <w:rsid w:val="00EC2E06"/>
    <w:rsid w:val="00ED16C5"/>
    <w:rsid w:val="00ED79C8"/>
    <w:rsid w:val="00EE0C53"/>
    <w:rsid w:val="00EE2672"/>
    <w:rsid w:val="00EE4DC6"/>
    <w:rsid w:val="00EE62D4"/>
    <w:rsid w:val="00EE71B1"/>
    <w:rsid w:val="00EF0186"/>
    <w:rsid w:val="00EF2B45"/>
    <w:rsid w:val="00EF37B4"/>
    <w:rsid w:val="00EF7E1D"/>
    <w:rsid w:val="00F00CA3"/>
    <w:rsid w:val="00F02860"/>
    <w:rsid w:val="00F0367B"/>
    <w:rsid w:val="00F068B6"/>
    <w:rsid w:val="00F15FCA"/>
    <w:rsid w:val="00F1729F"/>
    <w:rsid w:val="00F23C03"/>
    <w:rsid w:val="00F31BCB"/>
    <w:rsid w:val="00F33AF3"/>
    <w:rsid w:val="00F41D0E"/>
    <w:rsid w:val="00F43110"/>
    <w:rsid w:val="00F472C6"/>
    <w:rsid w:val="00F50A48"/>
    <w:rsid w:val="00F544DF"/>
    <w:rsid w:val="00F55204"/>
    <w:rsid w:val="00F63690"/>
    <w:rsid w:val="00F65FEB"/>
    <w:rsid w:val="00F66FF5"/>
    <w:rsid w:val="00F713C7"/>
    <w:rsid w:val="00F740B6"/>
    <w:rsid w:val="00F74FDD"/>
    <w:rsid w:val="00F76158"/>
    <w:rsid w:val="00F8236B"/>
    <w:rsid w:val="00F856BC"/>
    <w:rsid w:val="00FA2D2A"/>
    <w:rsid w:val="00FB456F"/>
    <w:rsid w:val="00FB577A"/>
    <w:rsid w:val="00FB6816"/>
    <w:rsid w:val="00FC1798"/>
    <w:rsid w:val="00FC3E83"/>
    <w:rsid w:val="00FC4C65"/>
    <w:rsid w:val="00FC5392"/>
    <w:rsid w:val="00FC57DD"/>
    <w:rsid w:val="00FC6D94"/>
    <w:rsid w:val="00FC7C6A"/>
    <w:rsid w:val="00FC7CF3"/>
    <w:rsid w:val="00FD2CD7"/>
    <w:rsid w:val="00FD49B0"/>
    <w:rsid w:val="00FD6B7E"/>
    <w:rsid w:val="00FE5D74"/>
    <w:rsid w:val="00FF2397"/>
    <w:rsid w:val="00FF551A"/>
    <w:rsid w:val="00FF65CC"/>
    <w:rsid w:val="00FF7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D19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ahoma" w:eastAsia="Times New Roman" w:hAnsi="Tahoma" w:cs="Tahoma"/>
        <w:spacing w:val="-4"/>
        <w:kern w:val="2"/>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jc w:val="center"/>
      <w:outlineLvl w:val="0"/>
    </w:pPr>
    <w:rPr>
      <w:b/>
      <w:sz w:val="24"/>
    </w:rPr>
  </w:style>
  <w:style w:type="paragraph" w:styleId="Heading2">
    <w:name w:val="heading 2"/>
    <w:basedOn w:val="Normal"/>
    <w:next w:val="Normal"/>
    <w:qFormat/>
    <w:pPr>
      <w:keepNext/>
      <w:outlineLvl w:val="1"/>
    </w:pPr>
    <w:rPr>
      <w:b/>
      <w:sz w:val="24"/>
    </w:rPr>
  </w:style>
  <w:style w:type="paragraph" w:styleId="Heading3">
    <w:name w:val="heading 3"/>
    <w:basedOn w:val="Normal"/>
    <w:next w:val="Normal"/>
    <w:qFormat/>
    <w:pPr>
      <w:keepNext/>
      <w:outlineLvl w:val="2"/>
    </w:pPr>
    <w:rPr>
      <w:b/>
      <w:sz w:val="24"/>
      <w:u w:val="single"/>
    </w:rPr>
  </w:style>
  <w:style w:type="paragraph" w:styleId="Heading4">
    <w:name w:val="heading 4"/>
    <w:basedOn w:val="Normal"/>
    <w:next w:val="Normal"/>
    <w:qFormat/>
    <w:pPr>
      <w:keepNext/>
      <w:outlineLvl w:val="3"/>
    </w:pPr>
    <w:rPr>
      <w:b/>
      <w:noProof/>
    </w:rPr>
  </w:style>
  <w:style w:type="paragraph" w:styleId="Heading5">
    <w:name w:val="heading 5"/>
    <w:basedOn w:val="Normal"/>
    <w:next w:val="Normal"/>
    <w:qFormat/>
    <w:pPr>
      <w:keepNext/>
      <w:numPr>
        <w:ilvl w:val="12"/>
      </w:numPr>
      <w:jc w:val="both"/>
      <w:outlineLvl w:val="4"/>
    </w:pPr>
    <w:rPr>
      <w:sz w:val="24"/>
    </w:rPr>
  </w:style>
  <w:style w:type="paragraph" w:styleId="Heading6">
    <w:name w:val="heading 6"/>
    <w:basedOn w:val="Normal"/>
    <w:next w:val="Normal"/>
    <w:qFormat/>
    <w:pPr>
      <w:keepNext/>
      <w:jc w:val="both"/>
      <w:outlineLvl w:val="5"/>
    </w:pPr>
    <w:rPr>
      <w:b/>
      <w:noProof/>
    </w:rPr>
  </w:style>
  <w:style w:type="paragraph" w:styleId="Heading7">
    <w:name w:val="heading 7"/>
    <w:basedOn w:val="Normal"/>
    <w:next w:val="Normal"/>
    <w:qFormat/>
    <w:pPr>
      <w:keepNext/>
      <w:outlineLvl w:val="6"/>
    </w:pPr>
    <w:rPr>
      <w:i/>
      <w:noProof/>
    </w:rPr>
  </w:style>
  <w:style w:type="paragraph" w:styleId="Heading8">
    <w:name w:val="heading 8"/>
    <w:basedOn w:val="Normal"/>
    <w:next w:val="Normal"/>
    <w:qFormat/>
    <w:pPr>
      <w:keepNext/>
      <w:jc w:val="center"/>
      <w:outlineLvl w:val="7"/>
    </w:pPr>
    <w:rPr>
      <w:b/>
      <w:bCs/>
    </w:rPr>
  </w:style>
  <w:style w:type="paragraph" w:styleId="Heading9">
    <w:name w:val="heading 9"/>
    <w:basedOn w:val="Normal"/>
    <w:next w:val="Normal"/>
    <w:link w:val="Heading9Char"/>
    <w:unhideWhenUsed/>
    <w:qFormat/>
    <w:rsid w:val="0082135D"/>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Indent">
    <w:name w:val="Body Text Indent"/>
    <w:basedOn w:val="Normal"/>
    <w:pPr>
      <w:ind w:left="2160" w:hanging="2160"/>
    </w:pPr>
    <w:rPr>
      <w:noProof/>
    </w:rPr>
  </w:style>
  <w:style w:type="character" w:styleId="FollowedHyperlink">
    <w:name w:val="FollowedHyperlink"/>
    <w:rPr>
      <w:color w:val="800080"/>
      <w:u w:val="single"/>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sid w:val="008905C2"/>
    <w:pPr>
      <w:spacing w:after="120"/>
    </w:pPr>
  </w:style>
  <w:style w:type="paragraph" w:styleId="BodyText3">
    <w:name w:val="Body Text 3"/>
    <w:basedOn w:val="Normal"/>
    <w:rsid w:val="008905C2"/>
    <w:pPr>
      <w:spacing w:after="120"/>
    </w:pPr>
    <w:rPr>
      <w:sz w:val="16"/>
      <w:szCs w:val="16"/>
    </w:rPr>
  </w:style>
  <w:style w:type="paragraph" w:customStyle="1" w:styleId="Achievement">
    <w:name w:val="Achievement"/>
    <w:basedOn w:val="BodyText"/>
    <w:autoRedefine/>
    <w:rsid w:val="000640DA"/>
    <w:pPr>
      <w:tabs>
        <w:tab w:val="left" w:pos="1680"/>
      </w:tabs>
      <w:spacing w:after="60" w:line="220" w:lineRule="atLeast"/>
      <w:jc w:val="both"/>
    </w:pPr>
    <w:rPr>
      <w:sz w:val="22"/>
      <w:szCs w:val="22"/>
    </w:rPr>
  </w:style>
  <w:style w:type="paragraph" w:styleId="PlainText">
    <w:name w:val="Plain Text"/>
    <w:basedOn w:val="Normal"/>
    <w:rsid w:val="00881A2F"/>
    <w:rPr>
      <w:rFonts w:ascii="Courier New" w:hAnsi="Courier New" w:cs="Courier New"/>
    </w:rPr>
  </w:style>
  <w:style w:type="paragraph" w:customStyle="1" w:styleId="SectionHeading">
    <w:name w:val="Section Heading"/>
    <w:basedOn w:val="Normal"/>
    <w:rsid w:val="00881A2F"/>
    <w:pPr>
      <w:tabs>
        <w:tab w:val="center" w:pos="4680"/>
      </w:tabs>
      <w:suppressAutoHyphens/>
      <w:spacing w:after="240"/>
    </w:pPr>
    <w:rPr>
      <w:b/>
      <w:caps/>
      <w:sz w:val="28"/>
    </w:rPr>
  </w:style>
  <w:style w:type="character" w:styleId="Strong">
    <w:name w:val="Strong"/>
    <w:uiPriority w:val="22"/>
    <w:qFormat/>
    <w:rsid w:val="002F693A"/>
    <w:rPr>
      <w:b/>
      <w:bCs/>
    </w:rPr>
  </w:style>
  <w:style w:type="character" w:customStyle="1" w:styleId="a">
    <w:name w:val="a"/>
    <w:basedOn w:val="DefaultParagraphFont"/>
    <w:rsid w:val="002F693A"/>
  </w:style>
  <w:style w:type="paragraph" w:customStyle="1" w:styleId="levnl11">
    <w:name w:val="_levnl11"/>
    <w:basedOn w:val="Normal"/>
    <w:rsid w:val="002F693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pPr>
    <w:rPr>
      <w:sz w:val="24"/>
    </w:rPr>
  </w:style>
  <w:style w:type="paragraph" w:customStyle="1" w:styleId="BodyTextKeep">
    <w:name w:val="Body Text Keep"/>
    <w:basedOn w:val="BodyText"/>
    <w:rsid w:val="00E005D7"/>
    <w:pPr>
      <w:keepNext/>
      <w:widowControl w:val="0"/>
      <w:adjustRightInd w:val="0"/>
      <w:spacing w:line="360" w:lineRule="atLeast"/>
      <w:ind w:left="720"/>
      <w:jc w:val="both"/>
      <w:textAlignment w:val="baseline"/>
    </w:pPr>
    <w:rPr>
      <w:rFonts w:ascii="Arial" w:hAnsi="Arial"/>
      <w:sz w:val="22"/>
    </w:rPr>
  </w:style>
  <w:style w:type="paragraph" w:customStyle="1" w:styleId="TOCBase">
    <w:name w:val="TOC Base"/>
    <w:basedOn w:val="Normal"/>
    <w:rsid w:val="00E005D7"/>
    <w:pPr>
      <w:widowControl w:val="0"/>
      <w:tabs>
        <w:tab w:val="right" w:leader="dot" w:pos="6480"/>
      </w:tabs>
      <w:adjustRightInd w:val="0"/>
      <w:spacing w:after="240" w:line="240" w:lineRule="atLeast"/>
      <w:jc w:val="both"/>
      <w:textAlignment w:val="baseline"/>
    </w:pPr>
    <w:rPr>
      <w:sz w:val="22"/>
    </w:rPr>
  </w:style>
  <w:style w:type="table" w:styleId="TableGrid">
    <w:name w:val="Table Grid"/>
    <w:basedOn w:val="TableNormal"/>
    <w:rsid w:val="00E005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
    <w:autoRedefine/>
    <w:rsid w:val="00D96785"/>
    <w:pPr>
      <w:widowControl w:val="0"/>
      <w:numPr>
        <w:numId w:val="1"/>
      </w:numPr>
      <w:adjustRightInd w:val="0"/>
      <w:spacing w:after="120" w:line="360" w:lineRule="atLeast"/>
      <w:jc w:val="both"/>
      <w:textAlignment w:val="baseline"/>
    </w:pPr>
    <w:rPr>
      <w:rFonts w:ascii="Arial" w:hAnsi="Arial"/>
      <w:sz w:val="22"/>
    </w:rPr>
  </w:style>
  <w:style w:type="paragraph" w:styleId="List">
    <w:name w:val="List"/>
    <w:basedOn w:val="Normal"/>
    <w:rsid w:val="00D96785"/>
    <w:pPr>
      <w:ind w:left="360" w:hanging="360"/>
    </w:pPr>
  </w:style>
  <w:style w:type="paragraph" w:customStyle="1" w:styleId="Level1">
    <w:name w:val="Level 1"/>
    <w:basedOn w:val="Normal"/>
    <w:rsid w:val="001F04CF"/>
    <w:pPr>
      <w:widowControl w:val="0"/>
    </w:pPr>
    <w:rPr>
      <w:sz w:val="24"/>
    </w:rPr>
  </w:style>
  <w:style w:type="paragraph" w:customStyle="1" w:styleId="DefaultParagraphFontParaChar">
    <w:name w:val="Default Paragraph Font Para Char"/>
    <w:basedOn w:val="Normal"/>
    <w:rsid w:val="002E5B49"/>
    <w:pPr>
      <w:spacing w:after="160" w:line="240" w:lineRule="exact"/>
    </w:pPr>
    <w:rPr>
      <w:rFonts w:ascii="Verdana" w:eastAsia="SimSun" w:hAnsi="Verdana"/>
    </w:rPr>
  </w:style>
  <w:style w:type="paragraph" w:customStyle="1" w:styleId="Dates">
    <w:name w:val="Dates"/>
    <w:basedOn w:val="Normal"/>
    <w:rsid w:val="000106BB"/>
    <w:pPr>
      <w:spacing w:before="40" w:line="220" w:lineRule="exact"/>
      <w:jc w:val="right"/>
    </w:pPr>
    <w:rPr>
      <w:spacing w:val="10"/>
      <w:sz w:val="16"/>
      <w:szCs w:val="16"/>
    </w:rPr>
  </w:style>
  <w:style w:type="paragraph" w:customStyle="1" w:styleId="Location">
    <w:name w:val="Location"/>
    <w:basedOn w:val="Normal"/>
    <w:link w:val="LocationChar"/>
    <w:rsid w:val="000106BB"/>
    <w:pPr>
      <w:spacing w:line="220" w:lineRule="exact"/>
    </w:pPr>
    <w:rPr>
      <w:i/>
      <w:spacing w:val="10"/>
      <w:sz w:val="16"/>
      <w:szCs w:val="16"/>
    </w:rPr>
  </w:style>
  <w:style w:type="character" w:customStyle="1" w:styleId="LocationChar">
    <w:name w:val="Location Char"/>
    <w:link w:val="Location"/>
    <w:rsid w:val="000106BB"/>
    <w:rPr>
      <w:rFonts w:ascii="Tahoma" w:hAnsi="Tahoma"/>
      <w:i/>
      <w:spacing w:val="10"/>
      <w:sz w:val="16"/>
      <w:szCs w:val="16"/>
      <w:lang w:val="en-US" w:eastAsia="en-US" w:bidi="ar-SA"/>
    </w:rPr>
  </w:style>
  <w:style w:type="paragraph" w:customStyle="1" w:styleId="bulletedlist">
    <w:name w:val="bulleted list"/>
    <w:basedOn w:val="Normal"/>
    <w:link w:val="bulletedlistChar"/>
    <w:uiPriority w:val="99"/>
    <w:rsid w:val="000106BB"/>
    <w:pPr>
      <w:numPr>
        <w:numId w:val="3"/>
      </w:numPr>
      <w:spacing w:before="40" w:after="80" w:line="220" w:lineRule="exact"/>
    </w:pPr>
    <w:rPr>
      <w:spacing w:val="10"/>
      <w:sz w:val="16"/>
      <w:szCs w:val="16"/>
    </w:rPr>
  </w:style>
  <w:style w:type="paragraph" w:styleId="Title">
    <w:name w:val="Title"/>
    <w:basedOn w:val="Normal"/>
    <w:link w:val="TitleChar"/>
    <w:qFormat/>
    <w:rsid w:val="000106BB"/>
    <w:pPr>
      <w:spacing w:before="40" w:line="220" w:lineRule="exact"/>
    </w:pPr>
    <w:rPr>
      <w:b/>
      <w:spacing w:val="10"/>
      <w:sz w:val="16"/>
      <w:szCs w:val="16"/>
    </w:rPr>
  </w:style>
  <w:style w:type="character" w:customStyle="1" w:styleId="TitleChar">
    <w:name w:val="Title Char"/>
    <w:link w:val="Title"/>
    <w:rsid w:val="000106BB"/>
    <w:rPr>
      <w:rFonts w:ascii="Tahoma" w:hAnsi="Tahoma"/>
      <w:b/>
      <w:spacing w:val="10"/>
      <w:sz w:val="16"/>
      <w:szCs w:val="16"/>
      <w:lang w:val="en-US" w:eastAsia="en-US" w:bidi="ar-SA"/>
    </w:rPr>
  </w:style>
  <w:style w:type="paragraph" w:customStyle="1" w:styleId="bulletedlistlastline">
    <w:name w:val="bulleted list last line"/>
    <w:basedOn w:val="bulletedlist"/>
    <w:rsid w:val="005E4E90"/>
    <w:pPr>
      <w:numPr>
        <w:numId w:val="2"/>
      </w:numPr>
      <w:spacing w:after="240"/>
    </w:pPr>
    <w:rPr>
      <w:szCs w:val="20"/>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Colorful List - Accent 11"/>
    <w:basedOn w:val="Normal"/>
    <w:link w:val="ListParagraphChar"/>
    <w:uiPriority w:val="34"/>
    <w:qFormat/>
    <w:rsid w:val="0052773D"/>
    <w:pPr>
      <w:ind w:left="720"/>
      <w:contextualSpacing/>
    </w:pPr>
  </w:style>
  <w:style w:type="paragraph" w:styleId="NormalWeb">
    <w:name w:val="Normal (Web)"/>
    <w:basedOn w:val="Normal"/>
    <w:uiPriority w:val="99"/>
    <w:rsid w:val="009F3E3C"/>
    <w:pPr>
      <w:spacing w:before="100" w:beforeAutospacing="1" w:after="100" w:afterAutospacing="1"/>
    </w:pPr>
    <w:rPr>
      <w:sz w:val="24"/>
      <w:szCs w:val="24"/>
    </w:rPr>
  </w:style>
  <w:style w:type="character" w:customStyle="1" w:styleId="Superscript">
    <w:name w:val="Superscript"/>
    <w:rsid w:val="001575AF"/>
    <w:rPr>
      <w:vertAlign w:val="superscript"/>
    </w:rPr>
  </w:style>
  <w:style w:type="paragraph" w:customStyle="1" w:styleId="Default">
    <w:name w:val="Default"/>
    <w:rsid w:val="00EC2E06"/>
    <w:pPr>
      <w:autoSpaceDE w:val="0"/>
      <w:autoSpaceDN w:val="0"/>
      <w:adjustRightInd w:val="0"/>
    </w:pPr>
    <w:rPr>
      <w:rFonts w:ascii="Arial" w:hAnsi="Arial" w:cs="Arial"/>
      <w:color w:val="000000"/>
      <w:sz w:val="24"/>
      <w:szCs w:val="24"/>
    </w:rPr>
  </w:style>
  <w:style w:type="paragraph" w:styleId="Subtitle">
    <w:name w:val="Subtitle"/>
    <w:basedOn w:val="Normal"/>
    <w:link w:val="SubtitleChar"/>
    <w:qFormat/>
    <w:rsid w:val="008B699E"/>
    <w:pPr>
      <w:jc w:val="center"/>
    </w:pPr>
    <w:rPr>
      <w:rFonts w:ascii="Arial" w:hAnsi="Arial"/>
      <w:b/>
      <w:bCs/>
      <w:sz w:val="24"/>
      <w:szCs w:val="24"/>
    </w:rPr>
  </w:style>
  <w:style w:type="character" w:customStyle="1" w:styleId="SubtitleChar">
    <w:name w:val="Subtitle Char"/>
    <w:link w:val="Subtitle"/>
    <w:rsid w:val="008B699E"/>
    <w:rPr>
      <w:rFonts w:ascii="Arial" w:hAnsi="Arial"/>
      <w:b/>
      <w:bCs/>
      <w:sz w:val="24"/>
      <w:szCs w:val="24"/>
    </w:rPr>
  </w:style>
  <w:style w:type="paragraph" w:styleId="ListBullet2">
    <w:name w:val="List Bullet 2"/>
    <w:basedOn w:val="Normal"/>
    <w:rsid w:val="00082BF2"/>
    <w:pPr>
      <w:numPr>
        <w:numId w:val="4"/>
      </w:numPr>
      <w:contextualSpacing/>
    </w:pPr>
  </w:style>
  <w:style w:type="character" w:customStyle="1" w:styleId="Heading9Char">
    <w:name w:val="Heading 9 Char"/>
    <w:link w:val="Heading9"/>
    <w:semiHidden/>
    <w:rsid w:val="0082135D"/>
    <w:rPr>
      <w:rFonts w:ascii="Cambria" w:eastAsia="Times New Roman" w:hAnsi="Cambria" w:cs="Times New Roman"/>
      <w:sz w:val="22"/>
      <w:szCs w:val="22"/>
    </w:rPr>
  </w:style>
  <w:style w:type="paragraph" w:styleId="BodyText2">
    <w:name w:val="Body Text 2"/>
    <w:basedOn w:val="Normal"/>
    <w:link w:val="BodyText2Char"/>
    <w:rsid w:val="0082135D"/>
    <w:pPr>
      <w:spacing w:after="120" w:line="480" w:lineRule="auto"/>
    </w:pPr>
  </w:style>
  <w:style w:type="character" w:customStyle="1" w:styleId="BodyText2Char">
    <w:name w:val="Body Text 2 Char"/>
    <w:basedOn w:val="DefaultParagraphFont"/>
    <w:link w:val="BodyText2"/>
    <w:rsid w:val="0082135D"/>
  </w:style>
  <w:style w:type="paragraph" w:customStyle="1" w:styleId="CompanyName">
    <w:name w:val="Company Name"/>
    <w:basedOn w:val="Normal"/>
    <w:next w:val="Normal"/>
    <w:rsid w:val="0082135D"/>
    <w:pPr>
      <w:tabs>
        <w:tab w:val="left" w:pos="1440"/>
        <w:tab w:val="right" w:pos="6480"/>
      </w:tabs>
      <w:spacing w:before="220" w:line="220" w:lineRule="atLeast"/>
    </w:pPr>
    <w:rPr>
      <w:rFonts w:ascii="Garamond" w:hAnsi="Garamond"/>
      <w:sz w:val="22"/>
    </w:rPr>
  </w:style>
  <w:style w:type="paragraph" w:customStyle="1" w:styleId="JobTitle">
    <w:name w:val="Job Title"/>
    <w:next w:val="Achievement"/>
    <w:rsid w:val="007D111E"/>
    <w:pPr>
      <w:spacing w:before="40" w:after="40" w:line="220" w:lineRule="atLeast"/>
    </w:pPr>
    <w:rPr>
      <w:rFonts w:ascii="Garamond" w:hAnsi="Garamond"/>
      <w:i/>
      <w:spacing w:val="5"/>
      <w:sz w:val="23"/>
    </w:rPr>
  </w:style>
  <w:style w:type="paragraph" w:customStyle="1" w:styleId="CVProj">
    <w:name w:val="CV_Proj"/>
    <w:basedOn w:val="Normal"/>
    <w:rsid w:val="005768EC"/>
    <w:pPr>
      <w:keepNext/>
      <w:widowControl w:val="0"/>
      <w:autoSpaceDE w:val="0"/>
      <w:autoSpaceDN w:val="0"/>
      <w:spacing w:before="240" w:after="120"/>
    </w:pPr>
    <w:rPr>
      <w:rFonts w:ascii="Times" w:hAnsi="Times"/>
      <w:b/>
      <w:sz w:val="22"/>
    </w:rPr>
  </w:style>
  <w:style w:type="paragraph" w:styleId="BodyTextIndent2">
    <w:name w:val="Body Text Indent 2"/>
    <w:basedOn w:val="Normal"/>
    <w:link w:val="BodyTextIndent2Char"/>
    <w:rsid w:val="003D404D"/>
    <w:pPr>
      <w:spacing w:after="120" w:line="480" w:lineRule="auto"/>
      <w:ind w:left="360"/>
    </w:pPr>
    <w:rPr>
      <w:sz w:val="24"/>
      <w:szCs w:val="24"/>
    </w:rPr>
  </w:style>
  <w:style w:type="character" w:customStyle="1" w:styleId="BodyTextIndent2Char">
    <w:name w:val="Body Text Indent 2 Char"/>
    <w:link w:val="BodyTextIndent2"/>
    <w:rsid w:val="003D404D"/>
    <w:rPr>
      <w:sz w:val="24"/>
      <w:szCs w:val="24"/>
    </w:rPr>
  </w:style>
  <w:style w:type="numbering" w:customStyle="1" w:styleId="Style1">
    <w:name w:val="Style1"/>
    <w:rsid w:val="00D306D6"/>
    <w:pPr>
      <w:numPr>
        <w:numId w:val="5"/>
      </w:numPr>
    </w:pPr>
  </w:style>
  <w:style w:type="character" w:customStyle="1" w:styleId="bulletedlistChar">
    <w:name w:val="bulleted list Char"/>
    <w:link w:val="bulletedlist"/>
    <w:uiPriority w:val="99"/>
    <w:locked/>
    <w:rsid w:val="007A6733"/>
    <w:rPr>
      <w:rFonts w:ascii="Tahoma" w:hAnsi="Tahoma"/>
      <w:spacing w:val="10"/>
      <w:sz w:val="16"/>
      <w:szCs w:val="16"/>
    </w:rPr>
  </w:style>
  <w:style w:type="paragraph" w:styleId="NoSpacing">
    <w:name w:val="No Spacing"/>
    <w:uiPriority w:val="1"/>
    <w:qFormat/>
    <w:rsid w:val="00E10420"/>
    <w:rPr>
      <w:rFonts w:ascii="Calibri" w:eastAsia="Calibri" w:hAnsi="Calibri"/>
      <w:sz w:val="22"/>
      <w:szCs w:val="22"/>
    </w:rPr>
  </w:style>
  <w:style w:type="paragraph" w:styleId="Quote">
    <w:name w:val="Quote"/>
    <w:basedOn w:val="Normal"/>
    <w:next w:val="Normal"/>
    <w:link w:val="QuoteChar"/>
    <w:uiPriority w:val="29"/>
    <w:qFormat/>
    <w:rsid w:val="00E10420"/>
    <w:pPr>
      <w:spacing w:after="200" w:line="276" w:lineRule="auto"/>
    </w:pPr>
    <w:rPr>
      <w:rFonts w:ascii="Calibri" w:eastAsia="Calibri" w:hAnsi="Calibri"/>
      <w:i/>
      <w:iCs/>
      <w:color w:val="000000"/>
      <w:sz w:val="22"/>
      <w:szCs w:val="22"/>
    </w:rPr>
  </w:style>
  <w:style w:type="character" w:customStyle="1" w:styleId="QuoteChar">
    <w:name w:val="Quote Char"/>
    <w:link w:val="Quote"/>
    <w:uiPriority w:val="29"/>
    <w:rsid w:val="00E10420"/>
    <w:rPr>
      <w:rFonts w:ascii="Calibri" w:eastAsia="Calibri" w:hAnsi="Calibri"/>
      <w:i/>
      <w:iCs/>
      <w:color w:val="000000"/>
      <w:sz w:val="22"/>
      <w:szCs w:val="22"/>
    </w:rPr>
  </w:style>
  <w:style w:type="paragraph" w:customStyle="1" w:styleId="a0">
    <w:name w:val="_"/>
    <w:basedOn w:val="Normal"/>
    <w:rsid w:val="002153C6"/>
    <w:pPr>
      <w:widowControl w:val="0"/>
      <w:adjustRightInd w:val="0"/>
      <w:spacing w:line="360" w:lineRule="atLeast"/>
      <w:ind w:left="1440" w:hanging="720"/>
      <w:jc w:val="both"/>
      <w:textAlignment w:val="baseline"/>
    </w:pPr>
    <w:rPr>
      <w:snapToGrid w:val="0"/>
      <w:sz w:val="24"/>
    </w:rPr>
  </w:style>
  <w:style w:type="paragraph" w:customStyle="1" w:styleId="Logro">
    <w:name w:val="Logro"/>
    <w:basedOn w:val="BodyText"/>
    <w:rsid w:val="007C61B1"/>
    <w:pPr>
      <w:numPr>
        <w:numId w:val="6"/>
      </w:numPr>
      <w:suppressAutoHyphens/>
      <w:spacing w:after="60" w:line="240" w:lineRule="atLeast"/>
      <w:jc w:val="both"/>
    </w:pPr>
    <w:rPr>
      <w:rFonts w:ascii="Garamond" w:hAnsi="Garamond"/>
      <w:sz w:val="22"/>
      <w:lang w:eastAsia="ar-SA"/>
    </w:rPr>
  </w:style>
  <w:style w:type="character" w:customStyle="1" w:styleId="normaltextrun">
    <w:name w:val="normaltextrun"/>
    <w:rsid w:val="00B044C9"/>
  </w:style>
  <w:style w:type="paragraph" w:customStyle="1" w:styleId="paragraph">
    <w:name w:val="paragraph"/>
    <w:basedOn w:val="Normal"/>
    <w:rsid w:val="00B044C9"/>
    <w:pPr>
      <w:spacing w:before="100" w:beforeAutospacing="1" w:after="100" w:afterAutospacing="1"/>
    </w:pPr>
    <w:rPr>
      <w:sz w:val="24"/>
      <w:szCs w:val="24"/>
    </w:rPr>
  </w:style>
  <w:style w:type="character" w:customStyle="1" w:styleId="eop">
    <w:name w:val="eop"/>
    <w:rsid w:val="00B044C9"/>
  </w:style>
  <w:style w:type="character" w:customStyle="1" w:styleId="apple-style-span">
    <w:name w:val="apple-style-span"/>
    <w:rsid w:val="00844325"/>
  </w:style>
  <w:style w:type="character" w:customStyle="1" w:styleId="apple-converted-space">
    <w:name w:val="apple-converted-space"/>
    <w:rsid w:val="00844325"/>
  </w:style>
  <w:style w:type="character" w:customStyle="1" w:styleId="FooterChar">
    <w:name w:val="Footer Char"/>
    <w:link w:val="Footer"/>
    <w:uiPriority w:val="99"/>
    <w:rsid w:val="00844325"/>
  </w:style>
  <w:style w:type="character" w:styleId="Emphasis">
    <w:name w:val="Emphasis"/>
    <w:uiPriority w:val="20"/>
    <w:qFormat/>
    <w:rsid w:val="00844325"/>
    <w:rPr>
      <w:i/>
      <w:iCs/>
    </w:rPr>
  </w:style>
  <w:style w:type="paragraph" w:customStyle="1" w:styleId="Normal1">
    <w:name w:val="Normal1"/>
    <w:rsid w:val="00BF75B5"/>
    <w:pPr>
      <w:spacing w:line="276" w:lineRule="auto"/>
    </w:pPr>
    <w:rPr>
      <w:rFonts w:ascii="Arial" w:eastAsia="Arial" w:hAnsi="Arial" w:cs="Arial"/>
      <w:color w:val="000000"/>
      <w:sz w:val="22"/>
    </w:rPr>
  </w:style>
  <w:style w:type="character" w:customStyle="1" w:styleId="HeaderChar">
    <w:name w:val="Header Char"/>
    <w:link w:val="Header"/>
    <w:rsid w:val="003F7F17"/>
  </w:style>
  <w:style w:type="table" w:customStyle="1" w:styleId="TableGrid0">
    <w:name w:val="TableGrid"/>
    <w:rsid w:val="00B90F14"/>
    <w:rPr>
      <w:rFonts w:ascii="Calibri" w:hAnsi="Calibri" w:cs="Times New Roman"/>
      <w:spacing w:val="0"/>
      <w:kern w:val="0"/>
      <w:sz w:val="22"/>
      <w:szCs w:val="22"/>
    </w:rPr>
    <w:tblPr>
      <w:tblCellMar>
        <w:top w:w="0" w:type="dxa"/>
        <w:left w:w="0" w:type="dxa"/>
        <w:bottom w:w="0" w:type="dxa"/>
        <w:right w:w="0" w:type="dxa"/>
      </w:tblCellMar>
    </w:tbl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basedOn w:val="DefaultParagraphFont"/>
    <w:link w:val="ListParagraph"/>
    <w:uiPriority w:val="34"/>
    <w:qFormat/>
    <w:locked/>
    <w:rsid w:val="00345F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imes New Roman" w:hAnsi="Tahoma" w:cs="Tahoma"/>
        <w:spacing w:val="-4"/>
        <w:kern w:val="2"/>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jc w:val="center"/>
      <w:outlineLvl w:val="0"/>
    </w:pPr>
    <w:rPr>
      <w:b/>
      <w:sz w:val="24"/>
    </w:rPr>
  </w:style>
  <w:style w:type="paragraph" w:styleId="Heading2">
    <w:name w:val="heading 2"/>
    <w:basedOn w:val="Normal"/>
    <w:next w:val="Normal"/>
    <w:qFormat/>
    <w:pPr>
      <w:keepNext/>
      <w:outlineLvl w:val="1"/>
    </w:pPr>
    <w:rPr>
      <w:b/>
      <w:sz w:val="24"/>
    </w:rPr>
  </w:style>
  <w:style w:type="paragraph" w:styleId="Heading3">
    <w:name w:val="heading 3"/>
    <w:basedOn w:val="Normal"/>
    <w:next w:val="Normal"/>
    <w:qFormat/>
    <w:pPr>
      <w:keepNext/>
      <w:outlineLvl w:val="2"/>
    </w:pPr>
    <w:rPr>
      <w:b/>
      <w:sz w:val="24"/>
      <w:u w:val="single"/>
    </w:rPr>
  </w:style>
  <w:style w:type="paragraph" w:styleId="Heading4">
    <w:name w:val="heading 4"/>
    <w:basedOn w:val="Normal"/>
    <w:next w:val="Normal"/>
    <w:qFormat/>
    <w:pPr>
      <w:keepNext/>
      <w:outlineLvl w:val="3"/>
    </w:pPr>
    <w:rPr>
      <w:b/>
      <w:noProof/>
    </w:rPr>
  </w:style>
  <w:style w:type="paragraph" w:styleId="Heading5">
    <w:name w:val="heading 5"/>
    <w:basedOn w:val="Normal"/>
    <w:next w:val="Normal"/>
    <w:qFormat/>
    <w:pPr>
      <w:keepNext/>
      <w:numPr>
        <w:ilvl w:val="12"/>
      </w:numPr>
      <w:jc w:val="both"/>
      <w:outlineLvl w:val="4"/>
    </w:pPr>
    <w:rPr>
      <w:sz w:val="24"/>
    </w:rPr>
  </w:style>
  <w:style w:type="paragraph" w:styleId="Heading6">
    <w:name w:val="heading 6"/>
    <w:basedOn w:val="Normal"/>
    <w:next w:val="Normal"/>
    <w:qFormat/>
    <w:pPr>
      <w:keepNext/>
      <w:jc w:val="both"/>
      <w:outlineLvl w:val="5"/>
    </w:pPr>
    <w:rPr>
      <w:b/>
      <w:noProof/>
    </w:rPr>
  </w:style>
  <w:style w:type="paragraph" w:styleId="Heading7">
    <w:name w:val="heading 7"/>
    <w:basedOn w:val="Normal"/>
    <w:next w:val="Normal"/>
    <w:qFormat/>
    <w:pPr>
      <w:keepNext/>
      <w:outlineLvl w:val="6"/>
    </w:pPr>
    <w:rPr>
      <w:i/>
      <w:noProof/>
    </w:rPr>
  </w:style>
  <w:style w:type="paragraph" w:styleId="Heading8">
    <w:name w:val="heading 8"/>
    <w:basedOn w:val="Normal"/>
    <w:next w:val="Normal"/>
    <w:qFormat/>
    <w:pPr>
      <w:keepNext/>
      <w:jc w:val="center"/>
      <w:outlineLvl w:val="7"/>
    </w:pPr>
    <w:rPr>
      <w:b/>
      <w:bCs/>
    </w:rPr>
  </w:style>
  <w:style w:type="paragraph" w:styleId="Heading9">
    <w:name w:val="heading 9"/>
    <w:basedOn w:val="Normal"/>
    <w:next w:val="Normal"/>
    <w:link w:val="Heading9Char"/>
    <w:unhideWhenUsed/>
    <w:qFormat/>
    <w:rsid w:val="0082135D"/>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Indent">
    <w:name w:val="Body Text Indent"/>
    <w:basedOn w:val="Normal"/>
    <w:pPr>
      <w:ind w:left="2160" w:hanging="2160"/>
    </w:pPr>
    <w:rPr>
      <w:noProof/>
    </w:rPr>
  </w:style>
  <w:style w:type="character" w:styleId="FollowedHyperlink">
    <w:name w:val="FollowedHyperlink"/>
    <w:rPr>
      <w:color w:val="800080"/>
      <w:u w:val="single"/>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sid w:val="008905C2"/>
    <w:pPr>
      <w:spacing w:after="120"/>
    </w:pPr>
  </w:style>
  <w:style w:type="paragraph" w:styleId="BodyText3">
    <w:name w:val="Body Text 3"/>
    <w:basedOn w:val="Normal"/>
    <w:rsid w:val="008905C2"/>
    <w:pPr>
      <w:spacing w:after="120"/>
    </w:pPr>
    <w:rPr>
      <w:sz w:val="16"/>
      <w:szCs w:val="16"/>
    </w:rPr>
  </w:style>
  <w:style w:type="paragraph" w:customStyle="1" w:styleId="Achievement">
    <w:name w:val="Achievement"/>
    <w:basedOn w:val="BodyText"/>
    <w:autoRedefine/>
    <w:rsid w:val="000640DA"/>
    <w:pPr>
      <w:tabs>
        <w:tab w:val="left" w:pos="1680"/>
      </w:tabs>
      <w:spacing w:after="60" w:line="220" w:lineRule="atLeast"/>
      <w:jc w:val="both"/>
    </w:pPr>
    <w:rPr>
      <w:sz w:val="22"/>
      <w:szCs w:val="22"/>
    </w:rPr>
  </w:style>
  <w:style w:type="paragraph" w:styleId="PlainText">
    <w:name w:val="Plain Text"/>
    <w:basedOn w:val="Normal"/>
    <w:rsid w:val="00881A2F"/>
    <w:rPr>
      <w:rFonts w:ascii="Courier New" w:hAnsi="Courier New" w:cs="Courier New"/>
    </w:rPr>
  </w:style>
  <w:style w:type="paragraph" w:customStyle="1" w:styleId="SectionHeading">
    <w:name w:val="Section Heading"/>
    <w:basedOn w:val="Normal"/>
    <w:rsid w:val="00881A2F"/>
    <w:pPr>
      <w:tabs>
        <w:tab w:val="center" w:pos="4680"/>
      </w:tabs>
      <w:suppressAutoHyphens/>
      <w:spacing w:after="240"/>
    </w:pPr>
    <w:rPr>
      <w:b/>
      <w:caps/>
      <w:sz w:val="28"/>
    </w:rPr>
  </w:style>
  <w:style w:type="character" w:styleId="Strong">
    <w:name w:val="Strong"/>
    <w:uiPriority w:val="22"/>
    <w:qFormat/>
    <w:rsid w:val="002F693A"/>
    <w:rPr>
      <w:b/>
      <w:bCs/>
    </w:rPr>
  </w:style>
  <w:style w:type="character" w:customStyle="1" w:styleId="a">
    <w:name w:val="a"/>
    <w:basedOn w:val="DefaultParagraphFont"/>
    <w:rsid w:val="002F693A"/>
  </w:style>
  <w:style w:type="paragraph" w:customStyle="1" w:styleId="levnl11">
    <w:name w:val="_levnl11"/>
    <w:basedOn w:val="Normal"/>
    <w:rsid w:val="002F693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pPr>
    <w:rPr>
      <w:sz w:val="24"/>
    </w:rPr>
  </w:style>
  <w:style w:type="paragraph" w:customStyle="1" w:styleId="BodyTextKeep">
    <w:name w:val="Body Text Keep"/>
    <w:basedOn w:val="BodyText"/>
    <w:rsid w:val="00E005D7"/>
    <w:pPr>
      <w:keepNext/>
      <w:widowControl w:val="0"/>
      <w:adjustRightInd w:val="0"/>
      <w:spacing w:line="360" w:lineRule="atLeast"/>
      <w:ind w:left="720"/>
      <w:jc w:val="both"/>
      <w:textAlignment w:val="baseline"/>
    </w:pPr>
    <w:rPr>
      <w:rFonts w:ascii="Arial" w:hAnsi="Arial"/>
      <w:sz w:val="22"/>
    </w:rPr>
  </w:style>
  <w:style w:type="paragraph" w:customStyle="1" w:styleId="TOCBase">
    <w:name w:val="TOC Base"/>
    <w:basedOn w:val="Normal"/>
    <w:rsid w:val="00E005D7"/>
    <w:pPr>
      <w:widowControl w:val="0"/>
      <w:tabs>
        <w:tab w:val="right" w:leader="dot" w:pos="6480"/>
      </w:tabs>
      <w:adjustRightInd w:val="0"/>
      <w:spacing w:after="240" w:line="240" w:lineRule="atLeast"/>
      <w:jc w:val="both"/>
      <w:textAlignment w:val="baseline"/>
    </w:pPr>
    <w:rPr>
      <w:sz w:val="22"/>
    </w:rPr>
  </w:style>
  <w:style w:type="table" w:styleId="TableGrid">
    <w:name w:val="Table Grid"/>
    <w:basedOn w:val="TableNormal"/>
    <w:rsid w:val="00E005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
    <w:autoRedefine/>
    <w:rsid w:val="00D96785"/>
    <w:pPr>
      <w:widowControl w:val="0"/>
      <w:numPr>
        <w:numId w:val="1"/>
      </w:numPr>
      <w:adjustRightInd w:val="0"/>
      <w:spacing w:after="120" w:line="360" w:lineRule="atLeast"/>
      <w:jc w:val="both"/>
      <w:textAlignment w:val="baseline"/>
    </w:pPr>
    <w:rPr>
      <w:rFonts w:ascii="Arial" w:hAnsi="Arial"/>
      <w:sz w:val="22"/>
    </w:rPr>
  </w:style>
  <w:style w:type="paragraph" w:styleId="List">
    <w:name w:val="List"/>
    <w:basedOn w:val="Normal"/>
    <w:rsid w:val="00D96785"/>
    <w:pPr>
      <w:ind w:left="360" w:hanging="360"/>
    </w:pPr>
  </w:style>
  <w:style w:type="paragraph" w:customStyle="1" w:styleId="Level1">
    <w:name w:val="Level 1"/>
    <w:basedOn w:val="Normal"/>
    <w:rsid w:val="001F04CF"/>
    <w:pPr>
      <w:widowControl w:val="0"/>
    </w:pPr>
    <w:rPr>
      <w:sz w:val="24"/>
    </w:rPr>
  </w:style>
  <w:style w:type="paragraph" w:customStyle="1" w:styleId="DefaultParagraphFontParaChar">
    <w:name w:val="Default Paragraph Font Para Char"/>
    <w:basedOn w:val="Normal"/>
    <w:rsid w:val="002E5B49"/>
    <w:pPr>
      <w:spacing w:after="160" w:line="240" w:lineRule="exact"/>
    </w:pPr>
    <w:rPr>
      <w:rFonts w:ascii="Verdana" w:eastAsia="SimSun" w:hAnsi="Verdana"/>
    </w:rPr>
  </w:style>
  <w:style w:type="paragraph" w:customStyle="1" w:styleId="Dates">
    <w:name w:val="Dates"/>
    <w:basedOn w:val="Normal"/>
    <w:rsid w:val="000106BB"/>
    <w:pPr>
      <w:spacing w:before="40" w:line="220" w:lineRule="exact"/>
      <w:jc w:val="right"/>
    </w:pPr>
    <w:rPr>
      <w:spacing w:val="10"/>
      <w:sz w:val="16"/>
      <w:szCs w:val="16"/>
    </w:rPr>
  </w:style>
  <w:style w:type="paragraph" w:customStyle="1" w:styleId="Location">
    <w:name w:val="Location"/>
    <w:basedOn w:val="Normal"/>
    <w:link w:val="LocationChar"/>
    <w:rsid w:val="000106BB"/>
    <w:pPr>
      <w:spacing w:line="220" w:lineRule="exact"/>
    </w:pPr>
    <w:rPr>
      <w:i/>
      <w:spacing w:val="10"/>
      <w:sz w:val="16"/>
      <w:szCs w:val="16"/>
    </w:rPr>
  </w:style>
  <w:style w:type="character" w:customStyle="1" w:styleId="LocationChar">
    <w:name w:val="Location Char"/>
    <w:link w:val="Location"/>
    <w:rsid w:val="000106BB"/>
    <w:rPr>
      <w:rFonts w:ascii="Tahoma" w:hAnsi="Tahoma"/>
      <w:i/>
      <w:spacing w:val="10"/>
      <w:sz w:val="16"/>
      <w:szCs w:val="16"/>
      <w:lang w:val="en-US" w:eastAsia="en-US" w:bidi="ar-SA"/>
    </w:rPr>
  </w:style>
  <w:style w:type="paragraph" w:customStyle="1" w:styleId="bulletedlist">
    <w:name w:val="bulleted list"/>
    <w:basedOn w:val="Normal"/>
    <w:link w:val="bulletedlistChar"/>
    <w:uiPriority w:val="99"/>
    <w:rsid w:val="000106BB"/>
    <w:pPr>
      <w:numPr>
        <w:numId w:val="3"/>
      </w:numPr>
      <w:spacing w:before="40" w:after="80" w:line="220" w:lineRule="exact"/>
    </w:pPr>
    <w:rPr>
      <w:spacing w:val="10"/>
      <w:sz w:val="16"/>
      <w:szCs w:val="16"/>
    </w:rPr>
  </w:style>
  <w:style w:type="paragraph" w:styleId="Title">
    <w:name w:val="Title"/>
    <w:basedOn w:val="Normal"/>
    <w:link w:val="TitleChar"/>
    <w:qFormat/>
    <w:rsid w:val="000106BB"/>
    <w:pPr>
      <w:spacing w:before="40" w:line="220" w:lineRule="exact"/>
    </w:pPr>
    <w:rPr>
      <w:b/>
      <w:spacing w:val="10"/>
      <w:sz w:val="16"/>
      <w:szCs w:val="16"/>
    </w:rPr>
  </w:style>
  <w:style w:type="character" w:customStyle="1" w:styleId="TitleChar">
    <w:name w:val="Title Char"/>
    <w:link w:val="Title"/>
    <w:rsid w:val="000106BB"/>
    <w:rPr>
      <w:rFonts w:ascii="Tahoma" w:hAnsi="Tahoma"/>
      <w:b/>
      <w:spacing w:val="10"/>
      <w:sz w:val="16"/>
      <w:szCs w:val="16"/>
      <w:lang w:val="en-US" w:eastAsia="en-US" w:bidi="ar-SA"/>
    </w:rPr>
  </w:style>
  <w:style w:type="paragraph" w:customStyle="1" w:styleId="bulletedlistlastline">
    <w:name w:val="bulleted list last line"/>
    <w:basedOn w:val="bulletedlist"/>
    <w:rsid w:val="005E4E90"/>
    <w:pPr>
      <w:numPr>
        <w:numId w:val="2"/>
      </w:numPr>
      <w:spacing w:after="240"/>
    </w:pPr>
    <w:rPr>
      <w:szCs w:val="20"/>
    </w:rPr>
  </w:style>
  <w:style w:type="paragraph" w:styleId="ListParagraph">
    <w:name w:val="List Paragraph"/>
    <w:aliases w:val="List Paragraph1,List Paragraph Char Char,b1,Number_1,SGLText List Paragraph,ListPar1,new,List Paragraph2,List Paragraph11,Normal Sentence,List Paragraph21,list1,lp1,Bullet 1,Bullet List,FooterText,numbered,列出段落,Colorful List - Accent 11"/>
    <w:basedOn w:val="Normal"/>
    <w:link w:val="ListParagraphChar"/>
    <w:uiPriority w:val="34"/>
    <w:qFormat/>
    <w:rsid w:val="0052773D"/>
    <w:pPr>
      <w:ind w:left="720"/>
      <w:contextualSpacing/>
    </w:pPr>
  </w:style>
  <w:style w:type="paragraph" w:styleId="NormalWeb">
    <w:name w:val="Normal (Web)"/>
    <w:basedOn w:val="Normal"/>
    <w:uiPriority w:val="99"/>
    <w:rsid w:val="009F3E3C"/>
    <w:pPr>
      <w:spacing w:before="100" w:beforeAutospacing="1" w:after="100" w:afterAutospacing="1"/>
    </w:pPr>
    <w:rPr>
      <w:sz w:val="24"/>
      <w:szCs w:val="24"/>
    </w:rPr>
  </w:style>
  <w:style w:type="character" w:customStyle="1" w:styleId="Superscript">
    <w:name w:val="Superscript"/>
    <w:rsid w:val="001575AF"/>
    <w:rPr>
      <w:vertAlign w:val="superscript"/>
    </w:rPr>
  </w:style>
  <w:style w:type="paragraph" w:customStyle="1" w:styleId="Default">
    <w:name w:val="Default"/>
    <w:rsid w:val="00EC2E06"/>
    <w:pPr>
      <w:autoSpaceDE w:val="0"/>
      <w:autoSpaceDN w:val="0"/>
      <w:adjustRightInd w:val="0"/>
    </w:pPr>
    <w:rPr>
      <w:rFonts w:ascii="Arial" w:hAnsi="Arial" w:cs="Arial"/>
      <w:color w:val="000000"/>
      <w:sz w:val="24"/>
      <w:szCs w:val="24"/>
    </w:rPr>
  </w:style>
  <w:style w:type="paragraph" w:styleId="Subtitle">
    <w:name w:val="Subtitle"/>
    <w:basedOn w:val="Normal"/>
    <w:link w:val="SubtitleChar"/>
    <w:qFormat/>
    <w:rsid w:val="008B699E"/>
    <w:pPr>
      <w:jc w:val="center"/>
    </w:pPr>
    <w:rPr>
      <w:rFonts w:ascii="Arial" w:hAnsi="Arial"/>
      <w:b/>
      <w:bCs/>
      <w:sz w:val="24"/>
      <w:szCs w:val="24"/>
    </w:rPr>
  </w:style>
  <w:style w:type="character" w:customStyle="1" w:styleId="SubtitleChar">
    <w:name w:val="Subtitle Char"/>
    <w:link w:val="Subtitle"/>
    <w:rsid w:val="008B699E"/>
    <w:rPr>
      <w:rFonts w:ascii="Arial" w:hAnsi="Arial"/>
      <w:b/>
      <w:bCs/>
      <w:sz w:val="24"/>
      <w:szCs w:val="24"/>
    </w:rPr>
  </w:style>
  <w:style w:type="paragraph" w:styleId="ListBullet2">
    <w:name w:val="List Bullet 2"/>
    <w:basedOn w:val="Normal"/>
    <w:rsid w:val="00082BF2"/>
    <w:pPr>
      <w:numPr>
        <w:numId w:val="4"/>
      </w:numPr>
      <w:contextualSpacing/>
    </w:pPr>
  </w:style>
  <w:style w:type="character" w:customStyle="1" w:styleId="Heading9Char">
    <w:name w:val="Heading 9 Char"/>
    <w:link w:val="Heading9"/>
    <w:semiHidden/>
    <w:rsid w:val="0082135D"/>
    <w:rPr>
      <w:rFonts w:ascii="Cambria" w:eastAsia="Times New Roman" w:hAnsi="Cambria" w:cs="Times New Roman"/>
      <w:sz w:val="22"/>
      <w:szCs w:val="22"/>
    </w:rPr>
  </w:style>
  <w:style w:type="paragraph" w:styleId="BodyText2">
    <w:name w:val="Body Text 2"/>
    <w:basedOn w:val="Normal"/>
    <w:link w:val="BodyText2Char"/>
    <w:rsid w:val="0082135D"/>
    <w:pPr>
      <w:spacing w:after="120" w:line="480" w:lineRule="auto"/>
    </w:pPr>
  </w:style>
  <w:style w:type="character" w:customStyle="1" w:styleId="BodyText2Char">
    <w:name w:val="Body Text 2 Char"/>
    <w:basedOn w:val="DefaultParagraphFont"/>
    <w:link w:val="BodyText2"/>
    <w:rsid w:val="0082135D"/>
  </w:style>
  <w:style w:type="paragraph" w:customStyle="1" w:styleId="CompanyName">
    <w:name w:val="Company Name"/>
    <w:basedOn w:val="Normal"/>
    <w:next w:val="Normal"/>
    <w:rsid w:val="0082135D"/>
    <w:pPr>
      <w:tabs>
        <w:tab w:val="left" w:pos="1440"/>
        <w:tab w:val="right" w:pos="6480"/>
      </w:tabs>
      <w:spacing w:before="220" w:line="220" w:lineRule="atLeast"/>
    </w:pPr>
    <w:rPr>
      <w:rFonts w:ascii="Garamond" w:hAnsi="Garamond"/>
      <w:sz w:val="22"/>
    </w:rPr>
  </w:style>
  <w:style w:type="paragraph" w:customStyle="1" w:styleId="JobTitle">
    <w:name w:val="Job Title"/>
    <w:next w:val="Achievement"/>
    <w:rsid w:val="007D111E"/>
    <w:pPr>
      <w:spacing w:before="40" w:after="40" w:line="220" w:lineRule="atLeast"/>
    </w:pPr>
    <w:rPr>
      <w:rFonts w:ascii="Garamond" w:hAnsi="Garamond"/>
      <w:i/>
      <w:spacing w:val="5"/>
      <w:sz w:val="23"/>
    </w:rPr>
  </w:style>
  <w:style w:type="paragraph" w:customStyle="1" w:styleId="CVProj">
    <w:name w:val="CV_Proj"/>
    <w:basedOn w:val="Normal"/>
    <w:rsid w:val="005768EC"/>
    <w:pPr>
      <w:keepNext/>
      <w:widowControl w:val="0"/>
      <w:autoSpaceDE w:val="0"/>
      <w:autoSpaceDN w:val="0"/>
      <w:spacing w:before="240" w:after="120"/>
    </w:pPr>
    <w:rPr>
      <w:rFonts w:ascii="Times" w:hAnsi="Times"/>
      <w:b/>
      <w:sz w:val="22"/>
    </w:rPr>
  </w:style>
  <w:style w:type="paragraph" w:styleId="BodyTextIndent2">
    <w:name w:val="Body Text Indent 2"/>
    <w:basedOn w:val="Normal"/>
    <w:link w:val="BodyTextIndent2Char"/>
    <w:rsid w:val="003D404D"/>
    <w:pPr>
      <w:spacing w:after="120" w:line="480" w:lineRule="auto"/>
      <w:ind w:left="360"/>
    </w:pPr>
    <w:rPr>
      <w:sz w:val="24"/>
      <w:szCs w:val="24"/>
    </w:rPr>
  </w:style>
  <w:style w:type="character" w:customStyle="1" w:styleId="BodyTextIndent2Char">
    <w:name w:val="Body Text Indent 2 Char"/>
    <w:link w:val="BodyTextIndent2"/>
    <w:rsid w:val="003D404D"/>
    <w:rPr>
      <w:sz w:val="24"/>
      <w:szCs w:val="24"/>
    </w:rPr>
  </w:style>
  <w:style w:type="numbering" w:customStyle="1" w:styleId="Style1">
    <w:name w:val="Style1"/>
    <w:rsid w:val="00D306D6"/>
    <w:pPr>
      <w:numPr>
        <w:numId w:val="5"/>
      </w:numPr>
    </w:pPr>
  </w:style>
  <w:style w:type="character" w:customStyle="1" w:styleId="bulletedlistChar">
    <w:name w:val="bulleted list Char"/>
    <w:link w:val="bulletedlist"/>
    <w:uiPriority w:val="99"/>
    <w:locked/>
    <w:rsid w:val="007A6733"/>
    <w:rPr>
      <w:rFonts w:ascii="Tahoma" w:hAnsi="Tahoma"/>
      <w:spacing w:val="10"/>
      <w:sz w:val="16"/>
      <w:szCs w:val="16"/>
    </w:rPr>
  </w:style>
  <w:style w:type="paragraph" w:styleId="NoSpacing">
    <w:name w:val="No Spacing"/>
    <w:uiPriority w:val="1"/>
    <w:qFormat/>
    <w:rsid w:val="00E10420"/>
    <w:rPr>
      <w:rFonts w:ascii="Calibri" w:eastAsia="Calibri" w:hAnsi="Calibri"/>
      <w:sz w:val="22"/>
      <w:szCs w:val="22"/>
    </w:rPr>
  </w:style>
  <w:style w:type="paragraph" w:styleId="Quote">
    <w:name w:val="Quote"/>
    <w:basedOn w:val="Normal"/>
    <w:next w:val="Normal"/>
    <w:link w:val="QuoteChar"/>
    <w:uiPriority w:val="29"/>
    <w:qFormat/>
    <w:rsid w:val="00E10420"/>
    <w:pPr>
      <w:spacing w:after="200" w:line="276" w:lineRule="auto"/>
    </w:pPr>
    <w:rPr>
      <w:rFonts w:ascii="Calibri" w:eastAsia="Calibri" w:hAnsi="Calibri"/>
      <w:i/>
      <w:iCs/>
      <w:color w:val="000000"/>
      <w:sz w:val="22"/>
      <w:szCs w:val="22"/>
    </w:rPr>
  </w:style>
  <w:style w:type="character" w:customStyle="1" w:styleId="QuoteChar">
    <w:name w:val="Quote Char"/>
    <w:link w:val="Quote"/>
    <w:uiPriority w:val="29"/>
    <w:rsid w:val="00E10420"/>
    <w:rPr>
      <w:rFonts w:ascii="Calibri" w:eastAsia="Calibri" w:hAnsi="Calibri"/>
      <w:i/>
      <w:iCs/>
      <w:color w:val="000000"/>
      <w:sz w:val="22"/>
      <w:szCs w:val="22"/>
    </w:rPr>
  </w:style>
  <w:style w:type="paragraph" w:customStyle="1" w:styleId="a0">
    <w:name w:val="_"/>
    <w:basedOn w:val="Normal"/>
    <w:rsid w:val="002153C6"/>
    <w:pPr>
      <w:widowControl w:val="0"/>
      <w:adjustRightInd w:val="0"/>
      <w:spacing w:line="360" w:lineRule="atLeast"/>
      <w:ind w:left="1440" w:hanging="720"/>
      <w:jc w:val="both"/>
      <w:textAlignment w:val="baseline"/>
    </w:pPr>
    <w:rPr>
      <w:snapToGrid w:val="0"/>
      <w:sz w:val="24"/>
    </w:rPr>
  </w:style>
  <w:style w:type="paragraph" w:customStyle="1" w:styleId="Logro">
    <w:name w:val="Logro"/>
    <w:basedOn w:val="BodyText"/>
    <w:rsid w:val="007C61B1"/>
    <w:pPr>
      <w:numPr>
        <w:numId w:val="6"/>
      </w:numPr>
      <w:suppressAutoHyphens/>
      <w:spacing w:after="60" w:line="240" w:lineRule="atLeast"/>
      <w:jc w:val="both"/>
    </w:pPr>
    <w:rPr>
      <w:rFonts w:ascii="Garamond" w:hAnsi="Garamond"/>
      <w:sz w:val="22"/>
      <w:lang w:eastAsia="ar-SA"/>
    </w:rPr>
  </w:style>
  <w:style w:type="character" w:customStyle="1" w:styleId="normaltextrun">
    <w:name w:val="normaltextrun"/>
    <w:rsid w:val="00B044C9"/>
  </w:style>
  <w:style w:type="paragraph" w:customStyle="1" w:styleId="paragraph">
    <w:name w:val="paragraph"/>
    <w:basedOn w:val="Normal"/>
    <w:rsid w:val="00B044C9"/>
    <w:pPr>
      <w:spacing w:before="100" w:beforeAutospacing="1" w:after="100" w:afterAutospacing="1"/>
    </w:pPr>
    <w:rPr>
      <w:sz w:val="24"/>
      <w:szCs w:val="24"/>
    </w:rPr>
  </w:style>
  <w:style w:type="character" w:customStyle="1" w:styleId="eop">
    <w:name w:val="eop"/>
    <w:rsid w:val="00B044C9"/>
  </w:style>
  <w:style w:type="character" w:customStyle="1" w:styleId="apple-style-span">
    <w:name w:val="apple-style-span"/>
    <w:rsid w:val="00844325"/>
  </w:style>
  <w:style w:type="character" w:customStyle="1" w:styleId="apple-converted-space">
    <w:name w:val="apple-converted-space"/>
    <w:rsid w:val="00844325"/>
  </w:style>
  <w:style w:type="character" w:customStyle="1" w:styleId="FooterChar">
    <w:name w:val="Footer Char"/>
    <w:link w:val="Footer"/>
    <w:uiPriority w:val="99"/>
    <w:rsid w:val="00844325"/>
  </w:style>
  <w:style w:type="character" w:styleId="Emphasis">
    <w:name w:val="Emphasis"/>
    <w:uiPriority w:val="20"/>
    <w:qFormat/>
    <w:rsid w:val="00844325"/>
    <w:rPr>
      <w:i/>
      <w:iCs/>
    </w:rPr>
  </w:style>
  <w:style w:type="paragraph" w:customStyle="1" w:styleId="Normal1">
    <w:name w:val="Normal1"/>
    <w:rsid w:val="00BF75B5"/>
    <w:pPr>
      <w:spacing w:line="276" w:lineRule="auto"/>
    </w:pPr>
    <w:rPr>
      <w:rFonts w:ascii="Arial" w:eastAsia="Arial" w:hAnsi="Arial" w:cs="Arial"/>
      <w:color w:val="000000"/>
      <w:sz w:val="22"/>
    </w:rPr>
  </w:style>
  <w:style w:type="character" w:customStyle="1" w:styleId="HeaderChar">
    <w:name w:val="Header Char"/>
    <w:link w:val="Header"/>
    <w:rsid w:val="003F7F17"/>
  </w:style>
  <w:style w:type="table" w:customStyle="1" w:styleId="TableGrid0">
    <w:name w:val="TableGrid"/>
    <w:rsid w:val="00B90F14"/>
    <w:rPr>
      <w:rFonts w:ascii="Calibri" w:hAnsi="Calibri" w:cs="Times New Roman"/>
      <w:spacing w:val="0"/>
      <w:kern w:val="0"/>
      <w:sz w:val="22"/>
      <w:szCs w:val="22"/>
    </w:rPr>
    <w:tblPr>
      <w:tblCellMar>
        <w:top w:w="0" w:type="dxa"/>
        <w:left w:w="0" w:type="dxa"/>
        <w:bottom w:w="0" w:type="dxa"/>
        <w:right w:w="0" w:type="dxa"/>
      </w:tblCellMar>
    </w:tblPr>
  </w:style>
  <w:style w:type="character" w:customStyle="1" w:styleId="ListParagraphChar">
    <w:name w:val="List Paragraph Char"/>
    <w:aliases w:val="List Paragraph1 Char,List Paragraph Char Char Char,b1 Char,Number_1 Char,SGLText List Paragraph Char,ListPar1 Char,new Char,List Paragraph2 Char,List Paragraph11 Char,Normal Sentence Char,List Paragraph21 Char,list1 Char,lp1 Char"/>
    <w:basedOn w:val="DefaultParagraphFont"/>
    <w:link w:val="ListParagraph"/>
    <w:uiPriority w:val="34"/>
    <w:qFormat/>
    <w:locked/>
    <w:rsid w:val="00345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465959">
      <w:bodyDiv w:val="1"/>
      <w:marLeft w:val="0"/>
      <w:marRight w:val="0"/>
      <w:marTop w:val="0"/>
      <w:marBottom w:val="0"/>
      <w:divBdr>
        <w:top w:val="none" w:sz="0" w:space="0" w:color="auto"/>
        <w:left w:val="none" w:sz="0" w:space="0" w:color="auto"/>
        <w:bottom w:val="none" w:sz="0" w:space="0" w:color="auto"/>
        <w:right w:val="none" w:sz="0" w:space="0" w:color="auto"/>
      </w:divBdr>
    </w:div>
    <w:div w:id="191843765">
      <w:bodyDiv w:val="1"/>
      <w:marLeft w:val="0"/>
      <w:marRight w:val="0"/>
      <w:marTop w:val="0"/>
      <w:marBottom w:val="0"/>
      <w:divBdr>
        <w:top w:val="none" w:sz="0" w:space="0" w:color="auto"/>
        <w:left w:val="none" w:sz="0" w:space="0" w:color="auto"/>
        <w:bottom w:val="none" w:sz="0" w:space="0" w:color="auto"/>
        <w:right w:val="none" w:sz="0" w:space="0" w:color="auto"/>
      </w:divBdr>
    </w:div>
    <w:div w:id="1060716613">
      <w:bodyDiv w:val="1"/>
      <w:marLeft w:val="0"/>
      <w:marRight w:val="0"/>
      <w:marTop w:val="0"/>
      <w:marBottom w:val="0"/>
      <w:divBdr>
        <w:top w:val="none" w:sz="0" w:space="0" w:color="auto"/>
        <w:left w:val="none" w:sz="0" w:space="0" w:color="auto"/>
        <w:bottom w:val="none" w:sz="0" w:space="0" w:color="auto"/>
        <w:right w:val="none" w:sz="0" w:space="0" w:color="auto"/>
      </w:divBdr>
    </w:div>
    <w:div w:id="1545674283">
      <w:bodyDiv w:val="1"/>
      <w:marLeft w:val="0"/>
      <w:marRight w:val="0"/>
      <w:marTop w:val="0"/>
      <w:marBottom w:val="0"/>
      <w:divBdr>
        <w:top w:val="none" w:sz="0" w:space="0" w:color="auto"/>
        <w:left w:val="none" w:sz="0" w:space="0" w:color="auto"/>
        <w:bottom w:val="none" w:sz="0" w:space="0" w:color="auto"/>
        <w:right w:val="none" w:sz="0" w:space="0" w:color="auto"/>
      </w:divBdr>
    </w:div>
    <w:div w:id="1751080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y\Desktop\Resume%20Templates\CR%20Resume%20Template%2020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CR Resume Template 2019</Template>
  <TotalTime>38</TotalTime>
  <Pages>5</Pages>
  <Words>2819</Words>
  <Characters>16074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801 Lindenhaven Rd</vt:lpstr>
    </vt:vector>
  </TitlesOfParts>
  <Company/>
  <LinksUpToDate>false</LinksUpToDate>
  <CharactersWithSpaces>18856</CharactersWithSpaces>
  <SharedDoc>false</SharedDoc>
  <HLinks>
    <vt:vector size="6" baseType="variant">
      <vt:variant>
        <vt:i4>3539049</vt:i4>
      </vt:variant>
      <vt:variant>
        <vt:i4>0</vt:i4>
      </vt:variant>
      <vt:variant>
        <vt:i4>0</vt:i4>
      </vt:variant>
      <vt:variant>
        <vt:i4>5</vt:i4>
      </vt:variant>
      <vt:variant>
        <vt:lpwstr>http://www.comresource.com/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801 Lindenhaven Rd</dc:title>
  <dc:creator>Arika May</dc:creator>
  <cp:lastModifiedBy>ADMIN</cp:lastModifiedBy>
  <cp:revision>21</cp:revision>
  <cp:lastPrinted>2024-02-07T21:28:00Z</cp:lastPrinted>
  <dcterms:created xsi:type="dcterms:W3CDTF">2023-09-22T21:09:00Z</dcterms:created>
  <dcterms:modified xsi:type="dcterms:W3CDTF">2024-02-07T21:43:00Z</dcterms:modified>
</cp:coreProperties>
</file>