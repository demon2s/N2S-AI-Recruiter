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1888" w14:textId="3BD33BE8" w:rsidR="00C33E4A" w:rsidRPr="00C33E4A" w:rsidRDefault="00C33E4A" w:rsidP="00C33E4A">
      <w:pPr>
        <w:jc w:val="center"/>
        <w:rPr>
          <w:rFonts w:asciiTheme="minorHAnsi" w:eastAsia="Calibri" w:hAnsiTheme="minorHAnsi" w:cstheme="minorHAnsi"/>
          <w:b/>
          <w:sz w:val="28"/>
          <w:szCs w:val="28"/>
          <w:lang w:val="pt-BR"/>
        </w:rPr>
      </w:pPr>
      <w:r w:rsidRPr="00C33E4A">
        <w:rPr>
          <w:rFonts w:asciiTheme="minorHAnsi" w:eastAsia="Calibri" w:hAnsiTheme="minorHAnsi" w:cstheme="minorHAnsi"/>
          <w:b/>
          <w:sz w:val="28"/>
          <w:szCs w:val="28"/>
          <w:lang w:val="pt-BR"/>
        </w:rPr>
        <w:t>Rajasekhar Reddy Ambati</w:t>
      </w:r>
    </w:p>
    <w:p w14:paraId="274558D2" w14:textId="15ED006D" w:rsidR="00C33E4A" w:rsidRPr="00C33E4A" w:rsidRDefault="00C33E4A" w:rsidP="00C33E4A">
      <w:pPr>
        <w:jc w:val="center"/>
        <w:rPr>
          <w:rFonts w:asciiTheme="minorHAnsi" w:eastAsia="Calibri" w:hAnsiTheme="minorHAnsi" w:cstheme="minorHAnsi"/>
          <w:b/>
          <w:sz w:val="22"/>
          <w:szCs w:val="22"/>
          <w:lang w:val="it-IT"/>
        </w:rPr>
      </w:pPr>
      <w:r w:rsidRPr="00C33E4A">
        <w:rPr>
          <w:rFonts w:asciiTheme="minorHAnsi" w:eastAsia="Calibri" w:hAnsiTheme="minorHAnsi" w:cstheme="minorHAnsi"/>
          <w:b/>
          <w:sz w:val="22"/>
          <w:szCs w:val="22"/>
          <w:lang w:val="it-IT"/>
        </w:rPr>
        <w:t>Emai</w:t>
      </w:r>
      <w:r>
        <w:rPr>
          <w:rFonts w:asciiTheme="minorHAnsi" w:eastAsia="Calibri" w:hAnsiTheme="minorHAnsi" w:cstheme="minorHAnsi"/>
          <w:b/>
          <w:sz w:val="22"/>
          <w:szCs w:val="22"/>
          <w:lang w:val="it-IT"/>
        </w:rPr>
        <w:t>l</w:t>
      </w:r>
      <w:r w:rsidRPr="00C33E4A">
        <w:rPr>
          <w:rFonts w:asciiTheme="minorHAnsi" w:eastAsia="Calibri" w:hAnsiTheme="minorHAnsi" w:cstheme="minorHAnsi"/>
          <w:b/>
          <w:sz w:val="22"/>
          <w:szCs w:val="22"/>
          <w:lang w:val="it-IT"/>
        </w:rPr>
        <w:t xml:space="preserve">: </w:t>
      </w:r>
      <w:hyperlink r:id="rId7" w:history="1">
        <w:r w:rsidRPr="00C33E4A">
          <w:rPr>
            <w:rStyle w:val="Hyperlink"/>
            <w:rFonts w:asciiTheme="minorHAnsi" w:eastAsia="Calibri" w:hAnsiTheme="minorHAnsi" w:cstheme="minorHAnsi"/>
            <w:b/>
            <w:sz w:val="22"/>
            <w:szCs w:val="22"/>
            <w:lang w:val="it-IT"/>
          </w:rPr>
          <w:t>rajasekherreddy.ambati@gmail.com</w:t>
        </w:r>
      </w:hyperlink>
      <w:r w:rsidRPr="00C33E4A">
        <w:rPr>
          <w:rFonts w:asciiTheme="minorHAnsi" w:eastAsia="Calibri" w:hAnsiTheme="minorHAnsi" w:cstheme="minorHAnsi"/>
          <w:b/>
          <w:sz w:val="22"/>
          <w:szCs w:val="22"/>
          <w:lang w:val="it-IT"/>
        </w:rPr>
        <w:t xml:space="preserve"> | </w:t>
      </w:r>
      <w:r w:rsidRPr="00C33E4A">
        <w:rPr>
          <w:rFonts w:asciiTheme="minorHAnsi" w:eastAsia="Calibri" w:hAnsiTheme="minorHAnsi" w:cstheme="minorHAnsi"/>
          <w:b/>
          <w:sz w:val="22"/>
          <w:szCs w:val="22"/>
          <w:lang w:val="it-IT"/>
        </w:rPr>
        <w:t>Mobile: +1 331 299 8427</w:t>
      </w:r>
      <w:r w:rsidRPr="00C33E4A">
        <w:rPr>
          <w:rFonts w:asciiTheme="minorHAnsi" w:eastAsia="Calibri" w:hAnsiTheme="minorHAnsi" w:cstheme="minorHAnsi"/>
          <w:b/>
          <w:sz w:val="22"/>
          <w:szCs w:val="22"/>
          <w:lang w:val="it-IT"/>
        </w:rPr>
        <w:t xml:space="preserve"> | </w:t>
      </w:r>
      <w:r w:rsidRPr="00C33E4A">
        <w:rPr>
          <w:rFonts w:asciiTheme="minorHAnsi" w:eastAsia="Calibri" w:hAnsiTheme="minorHAnsi" w:cstheme="minorHAnsi"/>
          <w:b/>
          <w:sz w:val="22"/>
          <w:szCs w:val="22"/>
          <w:lang w:val="it-IT"/>
        </w:rPr>
        <w:t>Detroit, MI</w:t>
      </w:r>
    </w:p>
    <w:p w14:paraId="2A6D3D3E" w14:textId="34F0672C" w:rsidR="00C33E4A" w:rsidRPr="00C33E4A" w:rsidRDefault="00C33E4A" w:rsidP="00C33E4A">
      <w:pPr>
        <w:jc w:val="center"/>
        <w:rPr>
          <w:rFonts w:asciiTheme="minorHAnsi" w:eastAsia="Calibri" w:hAnsiTheme="minorHAnsi" w:cstheme="minorHAnsi"/>
          <w:b/>
          <w:sz w:val="22"/>
          <w:szCs w:val="22"/>
          <w:lang w:val="pt-BR"/>
        </w:rPr>
      </w:pPr>
      <w:r w:rsidRPr="00C33E4A">
        <w:rPr>
          <w:rFonts w:asciiTheme="minorHAnsi" w:eastAsia="Calibri" w:hAnsiTheme="minorHAnsi" w:cstheme="minorHAnsi"/>
          <w:b/>
          <w:sz w:val="22"/>
          <w:szCs w:val="22"/>
          <w:lang w:val="pt-BR"/>
        </w:rPr>
        <w:t>www.linkedin.com/in/rajasekharreddy-ambati</w:t>
      </w:r>
    </w:p>
    <w:p w14:paraId="382338CD" w14:textId="77777777" w:rsidR="00C33E4A" w:rsidRPr="00C33E4A" w:rsidRDefault="00C33E4A" w:rsidP="00C33E4A">
      <w:pPr>
        <w:jc w:val="both"/>
        <w:rPr>
          <w:rFonts w:asciiTheme="minorHAnsi" w:eastAsia="Calibri" w:hAnsiTheme="minorHAnsi" w:cstheme="minorHAnsi"/>
          <w:b/>
          <w:sz w:val="22"/>
          <w:szCs w:val="22"/>
          <w:lang w:val="pt-BR"/>
        </w:rPr>
      </w:pPr>
    </w:p>
    <w:p w14:paraId="3ABD1C85" w14:textId="4A2EB03A" w:rsidR="006A73E3" w:rsidRPr="00C33E4A" w:rsidRDefault="00C33E4A" w:rsidP="00C33E4A">
      <w:pPr>
        <w:pBdr>
          <w:bottom w:val="single" w:sz="2" w:space="1" w:color="auto"/>
        </w:pBdr>
        <w:jc w:val="both"/>
        <w:rPr>
          <w:rFonts w:asciiTheme="minorHAnsi" w:eastAsia="Calibri" w:hAnsiTheme="minorHAnsi" w:cstheme="minorHAnsi"/>
          <w:b/>
          <w:sz w:val="22"/>
          <w:szCs w:val="22"/>
          <w:lang w:val="pt-BR"/>
        </w:rPr>
      </w:pPr>
      <w:r>
        <w:rPr>
          <w:rFonts w:asciiTheme="minorHAnsi" w:eastAsia="Calibri" w:hAnsiTheme="minorHAnsi" w:cstheme="minorHAnsi"/>
          <w:b/>
          <w:sz w:val="22"/>
          <w:szCs w:val="22"/>
          <w:lang w:val="pt-BR"/>
        </w:rPr>
        <w:t xml:space="preserve">PROFESSIONAL </w:t>
      </w:r>
      <w:r w:rsidRPr="00C33E4A">
        <w:rPr>
          <w:rFonts w:asciiTheme="minorHAnsi" w:eastAsia="Calibri" w:hAnsiTheme="minorHAnsi" w:cstheme="minorHAnsi"/>
          <w:b/>
          <w:sz w:val="22"/>
          <w:szCs w:val="22"/>
          <w:lang w:val="pt-BR"/>
        </w:rPr>
        <w:t>SUMMARY</w:t>
      </w:r>
      <w:r>
        <w:rPr>
          <w:rFonts w:asciiTheme="minorHAnsi" w:eastAsia="Calibri" w:hAnsiTheme="minorHAnsi" w:cstheme="minorHAnsi"/>
          <w:b/>
          <w:sz w:val="22"/>
          <w:szCs w:val="22"/>
          <w:lang w:val="pt-BR"/>
        </w:rPr>
        <w:t>:</w:t>
      </w:r>
    </w:p>
    <w:p w14:paraId="03FBDD02" w14:textId="74DC380D"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1</w:t>
      </w:r>
      <w:r w:rsidR="007B166E" w:rsidRPr="00C33E4A">
        <w:rPr>
          <w:rFonts w:asciiTheme="minorHAnsi" w:eastAsia="Calibri" w:hAnsiTheme="minorHAnsi" w:cstheme="minorHAnsi"/>
          <w:sz w:val="22"/>
          <w:szCs w:val="22"/>
        </w:rPr>
        <w:t>3</w:t>
      </w:r>
      <w:r w:rsidRPr="00C33E4A">
        <w:rPr>
          <w:rFonts w:asciiTheme="minorHAnsi" w:eastAsia="Calibri" w:hAnsiTheme="minorHAnsi" w:cstheme="minorHAnsi"/>
          <w:sz w:val="22"/>
          <w:szCs w:val="22"/>
        </w:rPr>
        <w:t>+ years of experience in analysis, design, development, testing, implementing and deployment of complex multi-tier web-based Enterprise Applications using Java/J2EE and Spring technologies.</w:t>
      </w:r>
    </w:p>
    <w:p w14:paraId="705A3C2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proofErr w:type="gramStart"/>
      <w:r w:rsidRPr="00C33E4A">
        <w:rPr>
          <w:rFonts w:asciiTheme="minorHAnsi" w:eastAsia="Calibri" w:hAnsiTheme="minorHAnsi" w:cstheme="minorHAnsi"/>
          <w:sz w:val="22"/>
          <w:szCs w:val="22"/>
        </w:rPr>
        <w:t>Proficient</w:t>
      </w:r>
      <w:proofErr w:type="gramEnd"/>
      <w:r w:rsidRPr="00C33E4A">
        <w:rPr>
          <w:rFonts w:asciiTheme="minorHAnsi" w:eastAsia="Calibri" w:hAnsiTheme="minorHAnsi" w:cstheme="minorHAnsi"/>
          <w:sz w:val="22"/>
          <w:szCs w:val="22"/>
        </w:rPr>
        <w:t xml:space="preserve"> in Java, J2EE, JSP, Servlets, Struts, Spring MVC, Spring Boot, Apache Kafka, Docker, Kubernetes, and AWS cloud technologies.</w:t>
      </w:r>
    </w:p>
    <w:p w14:paraId="50C2F811"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Expertise with implementing Microservices using Spring-Boot and deploying applications in AWS.</w:t>
      </w:r>
    </w:p>
    <w:p w14:paraId="62B371B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in using Object Relational Mapping ORM tools like Hibernate, Spring JPA.</w:t>
      </w:r>
    </w:p>
    <w:p w14:paraId="191EC656"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Building and implemented user components, templates and directives using Angular.</w:t>
      </w:r>
    </w:p>
    <w:p w14:paraId="4CAB9BF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with Angular built-in directives to manage forms, lists, styles as well as Angular skills in databinding and decorators.</w:t>
      </w:r>
    </w:p>
    <w:p w14:paraId="6E8A706C"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within CI/CD Environment setup using Jenkins along with responsibilities on improving overall development and deployment process (Continuous Integration and Test-Driven Development)</w:t>
      </w:r>
    </w:p>
    <w:p w14:paraId="5007D373"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Successfully implemented, maintained, and deployed multiple web-based complex applications and integration solutions using full Software Development Life Cycle. </w:t>
      </w:r>
    </w:p>
    <w:p w14:paraId="5747B220"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Strong in analysis, architecture/design of solutions across multiple platforms and channels. Also involved in solution direction, estimations, pre-sales activities.</w:t>
      </w:r>
    </w:p>
    <w:p w14:paraId="5E530901" w14:textId="77777777" w:rsidR="000B62DC"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Strong expertise with J2EE architecture, frameworks, best practices, various design patterns. </w:t>
      </w:r>
    </w:p>
    <w:p w14:paraId="74895D2C" w14:textId="72AE1DFE"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in performing unit testing and assist in integration, user acceptance and other related testing</w:t>
      </w:r>
      <w:r w:rsidR="000B62DC" w:rsidRPr="00C33E4A">
        <w:rPr>
          <w:rFonts w:asciiTheme="minorHAnsi" w:eastAsia="Calibri" w:hAnsiTheme="minorHAnsi" w:cstheme="minorHAnsi"/>
          <w:sz w:val="22"/>
          <w:szCs w:val="22"/>
        </w:rPr>
        <w:t xml:space="preserve"> using Test-Driven Development (TDD)</w:t>
      </w:r>
      <w:r w:rsidRPr="00C33E4A">
        <w:rPr>
          <w:rFonts w:asciiTheme="minorHAnsi" w:eastAsia="Calibri" w:hAnsiTheme="minorHAnsi" w:cstheme="minorHAnsi"/>
          <w:sz w:val="22"/>
          <w:szCs w:val="22"/>
        </w:rPr>
        <w:t>.</w:t>
      </w:r>
    </w:p>
    <w:p w14:paraId="54C8623C"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Assist multiple development teams in the design, architecture and development of software platforms and solutions and ensuring high-quality applications and systems are delivered to the business.</w:t>
      </w:r>
    </w:p>
    <w:p w14:paraId="266D7E60"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Good analytical knowledge in debugging, troubleshooting, and collaborating in an Agile environment and exploring new technologies.</w:t>
      </w:r>
    </w:p>
    <w:p w14:paraId="5195F5E7"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Good experience in technical support to the team, coordination with the technical and management teams, mentoring team members, and knowledge transfer.</w:t>
      </w:r>
    </w:p>
    <w:p w14:paraId="01076E45"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Strong in working within </w:t>
      </w:r>
      <w:proofErr w:type="gramStart"/>
      <w:r w:rsidRPr="00C33E4A">
        <w:rPr>
          <w:rFonts w:asciiTheme="minorHAnsi" w:eastAsia="Calibri" w:hAnsiTheme="minorHAnsi" w:cstheme="minorHAnsi"/>
          <w:sz w:val="22"/>
          <w:szCs w:val="22"/>
        </w:rPr>
        <w:t>fast changing</w:t>
      </w:r>
      <w:proofErr w:type="gramEnd"/>
      <w:r w:rsidRPr="00C33E4A">
        <w:rPr>
          <w:rFonts w:asciiTheme="minorHAnsi" w:eastAsia="Calibri" w:hAnsiTheme="minorHAnsi" w:cstheme="minorHAnsi"/>
          <w:sz w:val="22"/>
          <w:szCs w:val="22"/>
        </w:rPr>
        <w:t xml:space="preserve"> environments with tight deadlines and ability to </w:t>
      </w:r>
      <w:proofErr w:type="gramStart"/>
      <w:r w:rsidRPr="00C33E4A">
        <w:rPr>
          <w:rFonts w:asciiTheme="minorHAnsi" w:eastAsia="Calibri" w:hAnsiTheme="minorHAnsi" w:cstheme="minorHAnsi"/>
          <w:sz w:val="22"/>
          <w:szCs w:val="22"/>
        </w:rPr>
        <w:t>pick-up</w:t>
      </w:r>
      <w:proofErr w:type="gramEnd"/>
      <w:r w:rsidRPr="00C33E4A">
        <w:rPr>
          <w:rFonts w:asciiTheme="minorHAnsi" w:eastAsia="Calibri" w:hAnsiTheme="minorHAnsi" w:cstheme="minorHAnsi"/>
          <w:sz w:val="22"/>
          <w:szCs w:val="22"/>
        </w:rPr>
        <w:t xml:space="preserve"> new technologies.</w:t>
      </w:r>
    </w:p>
    <w:p w14:paraId="7D0BA208" w14:textId="5E6D5D1B" w:rsidR="008F757F" w:rsidRPr="00C33E4A" w:rsidRDefault="008F757F"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Expertise in PostgreSQL writing complex SQL queries, stored procedures, triggers, and functions.</w:t>
      </w:r>
    </w:p>
    <w:p w14:paraId="2EE5CB34" w14:textId="6CC64B25" w:rsidR="00424F3F" w:rsidRPr="00C33E4A" w:rsidRDefault="00424F3F"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scalable and efficient applications using Java 17, leveraging modern language features like sealed classes, records, pattern matching, and text blocks.</w:t>
      </w:r>
    </w:p>
    <w:p w14:paraId="0D5AC3E8" w14:textId="04F9CF36" w:rsidR="00976987" w:rsidRPr="00C33E4A" w:rsidRDefault="009769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Integrated Google Cloud Platform (GCP)  SQL (PostgreSQL/MySQL) with Spring Boot using JPA/Hibernate for persistent, scalable database access.</w:t>
      </w:r>
    </w:p>
    <w:p w14:paraId="0562B696" w14:textId="49A003C9" w:rsidR="00976987" w:rsidRPr="00C33E4A" w:rsidRDefault="009769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Used Google Cloud Platform (GCP)  Secret Manager to securely manage environment-specific credentials and API keys in Spring Boot configurations.</w:t>
      </w:r>
    </w:p>
    <w:p w14:paraId="171B5D06" w14:textId="711D94EB" w:rsidR="00976987" w:rsidRPr="00C33E4A" w:rsidRDefault="009769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Monitored application health and logs via Google Cloud Platform (GCP)  Logging and Cloud Monitoring, improving observability and reducing incident resolution time.</w:t>
      </w:r>
    </w:p>
    <w:p w14:paraId="308F8615" w14:textId="2CA868B9" w:rsidR="00976987" w:rsidRPr="00C33E4A" w:rsidRDefault="009769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Built </w:t>
      </w:r>
      <w:proofErr w:type="spellStart"/>
      <w:r w:rsidRPr="00C33E4A">
        <w:rPr>
          <w:rFonts w:asciiTheme="minorHAnsi" w:eastAsia="Calibri" w:hAnsiTheme="minorHAnsi" w:cstheme="minorHAnsi"/>
          <w:sz w:val="22"/>
          <w:szCs w:val="22"/>
        </w:rPr>
        <w:t>Dockerized</w:t>
      </w:r>
      <w:proofErr w:type="spellEnd"/>
      <w:r w:rsidRPr="00C33E4A">
        <w:rPr>
          <w:rFonts w:asciiTheme="minorHAnsi" w:eastAsia="Calibri" w:hAnsiTheme="minorHAnsi" w:cstheme="minorHAnsi"/>
          <w:sz w:val="22"/>
          <w:szCs w:val="22"/>
        </w:rPr>
        <w:t xml:space="preserve"> Spring Boot apps and deployed them to Google Cloud Platform (GCP)  Kubernetes Engine (GKE) with Helm for container orchestration and rolling updates.</w:t>
      </w:r>
    </w:p>
    <w:p w14:paraId="51B06307" w14:textId="6EC1C136" w:rsidR="00424F3F" w:rsidRPr="00C33E4A" w:rsidRDefault="009769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Implemented IAM roles and service accounts for secure and fine-grained access control in Google Cloud Platform (GCP) -hosted Spring Boot </w:t>
      </w:r>
      <w:proofErr w:type="spellStart"/>
      <w:r w:rsidRPr="00C33E4A">
        <w:rPr>
          <w:rFonts w:asciiTheme="minorHAnsi" w:eastAsia="Calibri" w:hAnsiTheme="minorHAnsi" w:cstheme="minorHAnsi"/>
          <w:sz w:val="22"/>
          <w:szCs w:val="22"/>
        </w:rPr>
        <w:t>applications.</w:t>
      </w:r>
      <w:r w:rsidR="00424F3F" w:rsidRPr="00C33E4A">
        <w:rPr>
          <w:rFonts w:asciiTheme="minorHAnsi" w:eastAsia="Calibri" w:hAnsiTheme="minorHAnsi" w:cstheme="minorHAnsi"/>
          <w:sz w:val="22"/>
          <w:szCs w:val="22"/>
        </w:rPr>
        <w:t>Utilized</w:t>
      </w:r>
      <w:proofErr w:type="spellEnd"/>
      <w:r w:rsidR="00424F3F" w:rsidRPr="00C33E4A">
        <w:rPr>
          <w:rFonts w:asciiTheme="minorHAnsi" w:eastAsia="Calibri" w:hAnsiTheme="minorHAnsi" w:cstheme="minorHAnsi"/>
          <w:sz w:val="22"/>
          <w:szCs w:val="22"/>
        </w:rPr>
        <w:t xml:space="preserve"> Google Cloud Storage (GCS) for storing and managing application assets and logs.</w:t>
      </w:r>
    </w:p>
    <w:p w14:paraId="0CADDF93" w14:textId="7FB2DDCF" w:rsidR="00CA58C0" w:rsidRPr="00C33E4A" w:rsidRDefault="00CA58C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Designed and implemented Kafka-based messaging pipelines to enable real-time data streaming between microservices</w:t>
      </w:r>
    </w:p>
    <w:p w14:paraId="1A449BDD" w14:textId="77777777" w:rsidR="00804759" w:rsidRPr="00C33E4A" w:rsidRDefault="00804759"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lastRenderedPageBreak/>
        <w:t>Developed MQTT-based messaging systems for real-time communication between IoT devices and cloud services.</w:t>
      </w:r>
    </w:p>
    <w:p w14:paraId="151E0E42" w14:textId="77777777" w:rsidR="006A73E3" w:rsidRPr="00C33E4A" w:rsidRDefault="006A73E3" w:rsidP="00C33E4A">
      <w:pPr>
        <w:pStyle w:val="ListParagraph"/>
        <w:ind w:left="360"/>
        <w:jc w:val="both"/>
        <w:rPr>
          <w:rFonts w:asciiTheme="minorHAnsi" w:eastAsia="Calibri" w:hAnsiTheme="minorHAnsi" w:cstheme="minorHAnsi"/>
          <w:sz w:val="22"/>
          <w:szCs w:val="22"/>
        </w:rPr>
      </w:pPr>
    </w:p>
    <w:p w14:paraId="3D15AE81" w14:textId="41F97885" w:rsidR="006A73E3" w:rsidRPr="00C33E4A" w:rsidRDefault="00C33E4A" w:rsidP="00C33E4A">
      <w:pPr>
        <w:pBdr>
          <w:bottom w:val="single" w:sz="2" w:space="1" w:color="auto"/>
        </w:pBd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CERTIFICATIONS</w:t>
      </w:r>
      <w:r>
        <w:rPr>
          <w:rFonts w:asciiTheme="minorHAnsi" w:eastAsia="Calibri" w:hAnsiTheme="minorHAnsi" w:cstheme="minorHAnsi"/>
          <w:b/>
          <w:sz w:val="22"/>
          <w:szCs w:val="22"/>
        </w:rPr>
        <w:t>:</w:t>
      </w:r>
    </w:p>
    <w:p w14:paraId="03D4568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Oracle certified Professional : Java SE 11 Developer.</w:t>
      </w:r>
    </w:p>
    <w:p w14:paraId="5A23E97C" w14:textId="77777777" w:rsidR="00A6117C" w:rsidRPr="00C33E4A" w:rsidRDefault="00A6117C" w:rsidP="00C33E4A">
      <w:pPr>
        <w:jc w:val="both"/>
        <w:rPr>
          <w:rFonts w:asciiTheme="minorHAnsi" w:eastAsia="Calibri" w:hAnsiTheme="minorHAnsi" w:cstheme="minorHAnsi"/>
          <w:b/>
          <w:sz w:val="22"/>
          <w:szCs w:val="22"/>
        </w:rPr>
      </w:pPr>
    </w:p>
    <w:p w14:paraId="2B1BAFFD" w14:textId="508FCE70" w:rsidR="006A73E3" w:rsidRPr="00C33E4A" w:rsidRDefault="00C33E4A" w:rsidP="00C33E4A">
      <w:pPr>
        <w:pBdr>
          <w:bottom w:val="single" w:sz="2" w:space="1" w:color="auto"/>
        </w:pBd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EDUCATION </w:t>
      </w:r>
      <w:r>
        <w:rPr>
          <w:rFonts w:asciiTheme="minorHAnsi" w:eastAsia="Calibri" w:hAnsiTheme="minorHAnsi" w:cstheme="minorHAnsi"/>
          <w:b/>
          <w:sz w:val="22"/>
          <w:szCs w:val="22"/>
        </w:rPr>
        <w:t>:</w:t>
      </w:r>
      <w:r w:rsidRPr="00C33E4A">
        <w:rPr>
          <w:rFonts w:asciiTheme="minorHAnsi" w:eastAsia="Calibri" w:hAnsiTheme="minorHAnsi" w:cstheme="minorHAnsi"/>
          <w:b/>
          <w:sz w:val="22"/>
          <w:szCs w:val="22"/>
        </w:rPr>
        <w:t xml:space="preserve">    </w:t>
      </w:r>
    </w:p>
    <w:p w14:paraId="603B3FBF" w14:textId="3B37E879"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proofErr w:type="gramStart"/>
      <w:r w:rsidRPr="00C33E4A">
        <w:rPr>
          <w:rFonts w:asciiTheme="minorHAnsi" w:eastAsia="Calibri" w:hAnsiTheme="minorHAnsi" w:cstheme="minorHAnsi"/>
          <w:sz w:val="22"/>
          <w:szCs w:val="22"/>
        </w:rPr>
        <w:t>Master's</w:t>
      </w:r>
      <w:proofErr w:type="gramEnd"/>
      <w:r w:rsidRPr="00C33E4A">
        <w:rPr>
          <w:rFonts w:asciiTheme="minorHAnsi" w:eastAsia="Calibri" w:hAnsiTheme="minorHAnsi" w:cstheme="minorHAnsi"/>
          <w:sz w:val="22"/>
          <w:szCs w:val="22"/>
        </w:rPr>
        <w:t xml:space="preserve"> in comput</w:t>
      </w:r>
      <w:r w:rsidR="00A6117C" w:rsidRPr="00C33E4A">
        <w:rPr>
          <w:rFonts w:asciiTheme="minorHAnsi" w:eastAsia="Calibri" w:hAnsiTheme="minorHAnsi" w:cstheme="minorHAnsi"/>
          <w:sz w:val="22"/>
          <w:szCs w:val="22"/>
        </w:rPr>
        <w:t>e</w:t>
      </w:r>
      <w:r w:rsidRPr="00C33E4A">
        <w:rPr>
          <w:rFonts w:asciiTheme="minorHAnsi" w:eastAsia="Calibri" w:hAnsiTheme="minorHAnsi" w:cstheme="minorHAnsi"/>
          <w:sz w:val="22"/>
          <w:szCs w:val="22"/>
        </w:rPr>
        <w:t>r applications from JNTU, 2008.</w:t>
      </w:r>
    </w:p>
    <w:p w14:paraId="5C095D20" w14:textId="411BF204"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Bachelor's Degree(comput</w:t>
      </w:r>
      <w:r w:rsidR="00A6117C" w:rsidRPr="00C33E4A">
        <w:rPr>
          <w:rFonts w:asciiTheme="minorHAnsi" w:eastAsia="Calibri" w:hAnsiTheme="minorHAnsi" w:cstheme="minorHAnsi"/>
          <w:sz w:val="22"/>
          <w:szCs w:val="22"/>
        </w:rPr>
        <w:t>e</w:t>
      </w:r>
      <w:r w:rsidRPr="00C33E4A">
        <w:rPr>
          <w:rFonts w:asciiTheme="minorHAnsi" w:eastAsia="Calibri" w:hAnsiTheme="minorHAnsi" w:cstheme="minorHAnsi"/>
          <w:sz w:val="22"/>
          <w:szCs w:val="22"/>
        </w:rPr>
        <w:t>rs) from ANU, 2003.</w:t>
      </w:r>
    </w:p>
    <w:p w14:paraId="431F7963" w14:textId="77777777" w:rsidR="00424F3F" w:rsidRPr="00C33E4A" w:rsidRDefault="00424F3F" w:rsidP="00C33E4A">
      <w:pPr>
        <w:jc w:val="both"/>
        <w:rPr>
          <w:rFonts w:asciiTheme="minorHAnsi" w:eastAsia="Calibri" w:hAnsiTheme="minorHAnsi" w:cstheme="minorHAnsi"/>
          <w:sz w:val="22"/>
          <w:szCs w:val="22"/>
        </w:rPr>
      </w:pPr>
    </w:p>
    <w:p w14:paraId="1ED7BF1A" w14:textId="440C33C4" w:rsidR="006A73E3" w:rsidRPr="00C33E4A" w:rsidRDefault="00C33E4A" w:rsidP="00C33E4A">
      <w:pPr>
        <w:pBdr>
          <w:bottom w:val="single" w:sz="2" w:space="1" w:color="auto"/>
        </w:pBd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TECHNICAL SKILLS</w:t>
      </w:r>
      <w:r>
        <w:rPr>
          <w:rFonts w:asciiTheme="minorHAnsi" w:eastAsia="Calibri" w:hAnsiTheme="minorHAnsi" w:cstheme="minorHAnsi"/>
          <w:b/>
          <w:sz w:val="22"/>
          <w:szCs w:val="22"/>
        </w:rPr>
        <w:t>:</w:t>
      </w:r>
    </w:p>
    <w:p w14:paraId="55CB1B3D" w14:textId="2EEDCEC6" w:rsidR="006A73E3" w:rsidRPr="00C33E4A" w:rsidRDefault="00000000" w:rsidP="00C33E4A">
      <w:pPr>
        <w:ind w:left="2880" w:hanging="2880"/>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Java Web Technologies:</w:t>
      </w:r>
      <w:r w:rsidRPr="00C33E4A">
        <w:rPr>
          <w:rFonts w:asciiTheme="minorHAnsi" w:eastAsia="Calibri" w:hAnsiTheme="minorHAnsi" w:cstheme="minorHAnsi"/>
          <w:b/>
          <w:sz w:val="22"/>
          <w:szCs w:val="22"/>
        </w:rPr>
        <w:tab/>
      </w:r>
      <w:r w:rsidRPr="00C33E4A">
        <w:rPr>
          <w:rFonts w:asciiTheme="minorHAnsi" w:eastAsia="Calibri" w:hAnsiTheme="minorHAnsi" w:cstheme="minorHAnsi"/>
          <w:sz w:val="22"/>
          <w:szCs w:val="22"/>
        </w:rPr>
        <w:t>Java</w:t>
      </w:r>
      <w:r w:rsidR="001D39C0" w:rsidRPr="00C33E4A">
        <w:rPr>
          <w:rFonts w:asciiTheme="minorHAnsi" w:eastAsia="Calibri" w:hAnsiTheme="minorHAnsi" w:cstheme="minorHAnsi"/>
          <w:sz w:val="22"/>
          <w:szCs w:val="22"/>
        </w:rPr>
        <w:t>11</w:t>
      </w:r>
      <w:r w:rsidRPr="00C33E4A">
        <w:rPr>
          <w:rFonts w:asciiTheme="minorHAnsi" w:eastAsia="Calibri" w:hAnsiTheme="minorHAnsi" w:cstheme="minorHAnsi"/>
          <w:sz w:val="22"/>
          <w:szCs w:val="22"/>
        </w:rPr>
        <w:t xml:space="preserve"> &amp; 1</w:t>
      </w:r>
      <w:r w:rsidR="001D39C0" w:rsidRPr="00C33E4A">
        <w:rPr>
          <w:rFonts w:asciiTheme="minorHAnsi" w:eastAsia="Calibri" w:hAnsiTheme="minorHAnsi" w:cstheme="minorHAnsi"/>
          <w:sz w:val="22"/>
          <w:szCs w:val="22"/>
        </w:rPr>
        <w:t>7</w:t>
      </w:r>
      <w:r w:rsidRPr="00C33E4A">
        <w:rPr>
          <w:rFonts w:asciiTheme="minorHAnsi" w:eastAsia="Calibri" w:hAnsiTheme="minorHAnsi" w:cstheme="minorHAnsi"/>
          <w:sz w:val="22"/>
          <w:szCs w:val="22"/>
        </w:rPr>
        <w:t xml:space="preserve">, J2EE, Spring core, Spring Boot 2.7, Spring, AJAX, jQuery, JSON, RESTful, Spring Web, Spring-Webservice, Hibernate, services, Angular </w:t>
      </w:r>
      <w:r w:rsidR="00F710B5" w:rsidRPr="00C33E4A">
        <w:rPr>
          <w:rFonts w:asciiTheme="minorHAnsi" w:eastAsia="Calibri" w:hAnsiTheme="minorHAnsi" w:cstheme="minorHAnsi"/>
          <w:sz w:val="22"/>
          <w:szCs w:val="22"/>
        </w:rPr>
        <w:t>1</w:t>
      </w:r>
      <w:r w:rsidR="004C39C3" w:rsidRPr="00C33E4A">
        <w:rPr>
          <w:rFonts w:asciiTheme="minorHAnsi" w:eastAsia="Calibri" w:hAnsiTheme="minorHAnsi" w:cstheme="minorHAnsi"/>
          <w:sz w:val="22"/>
          <w:szCs w:val="22"/>
        </w:rPr>
        <w:t>7</w:t>
      </w:r>
      <w:r w:rsidR="00F710B5" w:rsidRPr="00C33E4A">
        <w:rPr>
          <w:rFonts w:asciiTheme="minorHAnsi" w:eastAsia="Calibri" w:hAnsiTheme="minorHAnsi" w:cstheme="minorHAnsi"/>
          <w:sz w:val="22"/>
          <w:szCs w:val="22"/>
        </w:rPr>
        <w:t xml:space="preserve"> and </w:t>
      </w:r>
      <w:r w:rsidR="004C39C3" w:rsidRPr="00C33E4A">
        <w:rPr>
          <w:rFonts w:asciiTheme="minorHAnsi" w:eastAsia="Calibri" w:hAnsiTheme="minorHAnsi" w:cstheme="minorHAnsi"/>
          <w:sz w:val="22"/>
          <w:szCs w:val="22"/>
        </w:rPr>
        <w:t>1</w:t>
      </w:r>
      <w:r w:rsidR="00D81027" w:rsidRPr="00C33E4A">
        <w:rPr>
          <w:rFonts w:asciiTheme="minorHAnsi" w:eastAsia="Calibri" w:hAnsiTheme="minorHAnsi" w:cstheme="minorHAnsi"/>
          <w:sz w:val="22"/>
          <w:szCs w:val="22"/>
        </w:rPr>
        <w:t>6</w:t>
      </w:r>
      <w:r w:rsidRPr="00C33E4A">
        <w:rPr>
          <w:rFonts w:asciiTheme="minorHAnsi" w:eastAsia="Calibri" w:hAnsiTheme="minorHAnsi" w:cstheme="minorHAnsi"/>
          <w:sz w:val="22"/>
          <w:szCs w:val="22"/>
        </w:rPr>
        <w:t xml:space="preserve">, react, HTML, CSS, XML, XSLT, REST services, Servlets, </w:t>
      </w:r>
      <w:proofErr w:type="spellStart"/>
      <w:r w:rsidRPr="00C33E4A">
        <w:rPr>
          <w:rFonts w:asciiTheme="minorHAnsi" w:eastAsia="Calibri" w:hAnsiTheme="minorHAnsi" w:cstheme="minorHAnsi"/>
          <w:sz w:val="22"/>
          <w:szCs w:val="22"/>
        </w:rPr>
        <w:t>Struts.JavaScript</w:t>
      </w:r>
      <w:proofErr w:type="spellEnd"/>
      <w:r w:rsidRPr="00C33E4A">
        <w:rPr>
          <w:rFonts w:asciiTheme="minorHAnsi" w:eastAsia="Calibri" w:hAnsiTheme="minorHAnsi" w:cstheme="minorHAnsi"/>
          <w:sz w:val="22"/>
          <w:szCs w:val="22"/>
        </w:rPr>
        <w:t xml:space="preserve">. </w:t>
      </w:r>
    </w:p>
    <w:p w14:paraId="6BE0E858" w14:textId="6E8961E9"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Operating Systems: </w:t>
      </w:r>
      <w:r w:rsidRPr="00C33E4A">
        <w:rPr>
          <w:rFonts w:asciiTheme="minorHAnsi" w:eastAsia="Calibri" w:hAnsiTheme="minorHAnsi" w:cstheme="minorHAnsi"/>
          <w:b/>
          <w:sz w:val="22"/>
          <w:szCs w:val="22"/>
        </w:rPr>
        <w:tab/>
      </w:r>
      <w:r w:rsidR="00A6117C" w:rsidRPr="00C33E4A">
        <w:rPr>
          <w:rFonts w:asciiTheme="minorHAnsi" w:eastAsia="Calibri" w:hAnsiTheme="minorHAnsi" w:cstheme="minorHAnsi"/>
          <w:b/>
          <w:sz w:val="22"/>
          <w:szCs w:val="22"/>
        </w:rPr>
        <w:tab/>
      </w:r>
      <w:r w:rsidRPr="00C33E4A">
        <w:rPr>
          <w:rFonts w:asciiTheme="minorHAnsi" w:eastAsia="Calibri" w:hAnsiTheme="minorHAnsi" w:cstheme="minorHAnsi"/>
          <w:sz w:val="22"/>
          <w:szCs w:val="22"/>
        </w:rPr>
        <w:t xml:space="preserve">Mac, Unix, Linux, and Windows. </w:t>
      </w:r>
      <w:r w:rsidRPr="00C33E4A">
        <w:rPr>
          <w:rFonts w:asciiTheme="minorHAnsi" w:eastAsia="Calibri" w:hAnsiTheme="minorHAnsi" w:cstheme="minorHAnsi"/>
          <w:sz w:val="22"/>
          <w:szCs w:val="22"/>
        </w:rPr>
        <w:tab/>
      </w:r>
      <w:r w:rsidRPr="00C33E4A">
        <w:rPr>
          <w:rFonts w:asciiTheme="minorHAnsi" w:eastAsia="Calibri" w:hAnsiTheme="minorHAnsi" w:cstheme="minorHAnsi"/>
          <w:sz w:val="22"/>
          <w:szCs w:val="22"/>
        </w:rPr>
        <w:tab/>
      </w:r>
      <w:r w:rsidRPr="00C33E4A">
        <w:rPr>
          <w:rFonts w:asciiTheme="minorHAnsi" w:eastAsia="Calibri" w:hAnsiTheme="minorHAnsi" w:cstheme="minorHAnsi"/>
          <w:sz w:val="22"/>
          <w:szCs w:val="22"/>
        </w:rPr>
        <w:tab/>
      </w:r>
      <w:r w:rsidRPr="00C33E4A">
        <w:rPr>
          <w:rFonts w:asciiTheme="minorHAnsi" w:eastAsia="Calibri" w:hAnsiTheme="minorHAnsi" w:cstheme="minorHAnsi"/>
          <w:sz w:val="22"/>
          <w:szCs w:val="22"/>
        </w:rPr>
        <w:tab/>
      </w:r>
      <w:r w:rsidRPr="00C33E4A">
        <w:rPr>
          <w:rFonts w:asciiTheme="minorHAnsi" w:eastAsia="Calibri" w:hAnsiTheme="minorHAnsi" w:cstheme="minorHAnsi"/>
          <w:sz w:val="22"/>
          <w:szCs w:val="22"/>
        </w:rPr>
        <w:tab/>
      </w:r>
      <w:r w:rsidRPr="00C33E4A">
        <w:rPr>
          <w:rFonts w:asciiTheme="minorHAnsi" w:eastAsia="Calibri" w:hAnsiTheme="minorHAnsi" w:cstheme="minorHAnsi"/>
          <w:sz w:val="22"/>
          <w:szCs w:val="22"/>
        </w:rPr>
        <w:tab/>
      </w:r>
    </w:p>
    <w:p w14:paraId="2E3E7B78" w14:textId="277E2BBF"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Databases: </w:t>
      </w:r>
      <w:r w:rsidRPr="00C33E4A">
        <w:rPr>
          <w:rFonts w:asciiTheme="minorHAnsi" w:eastAsia="Calibri" w:hAnsiTheme="minorHAnsi" w:cstheme="minorHAnsi"/>
          <w:b/>
          <w:sz w:val="22"/>
          <w:szCs w:val="22"/>
        </w:rPr>
        <w:tab/>
      </w:r>
      <w:r w:rsidRPr="00C33E4A">
        <w:rPr>
          <w:rFonts w:asciiTheme="minorHAnsi" w:eastAsia="Calibri" w:hAnsiTheme="minorHAnsi" w:cstheme="minorHAnsi"/>
          <w:b/>
          <w:sz w:val="22"/>
          <w:szCs w:val="22"/>
        </w:rPr>
        <w:tab/>
      </w:r>
      <w:r w:rsidR="00A6117C" w:rsidRPr="00C33E4A">
        <w:rPr>
          <w:rFonts w:asciiTheme="minorHAnsi" w:eastAsia="Calibri" w:hAnsiTheme="minorHAnsi" w:cstheme="minorHAnsi"/>
          <w:b/>
          <w:sz w:val="22"/>
          <w:szCs w:val="22"/>
        </w:rPr>
        <w:tab/>
      </w:r>
      <w:r w:rsidRPr="00C33E4A">
        <w:rPr>
          <w:rFonts w:asciiTheme="minorHAnsi" w:eastAsia="Calibri" w:hAnsiTheme="minorHAnsi" w:cstheme="minorHAnsi"/>
          <w:sz w:val="22"/>
          <w:szCs w:val="22"/>
        </w:rPr>
        <w:t>Oracle, MySQL, MS SQL Server.</w:t>
      </w:r>
    </w:p>
    <w:p w14:paraId="2E137C0B" w14:textId="48673F46" w:rsidR="006A73E3" w:rsidRPr="00C33E4A" w:rsidRDefault="00000000" w:rsidP="00C33E4A">
      <w:pPr>
        <w:ind w:left="2880" w:hanging="2880"/>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Other Tools:</w:t>
      </w:r>
      <w:r w:rsidRPr="00C33E4A">
        <w:rPr>
          <w:rFonts w:asciiTheme="minorHAnsi" w:eastAsia="Calibri" w:hAnsiTheme="minorHAnsi" w:cstheme="minorHAnsi"/>
          <w:b/>
          <w:sz w:val="22"/>
          <w:szCs w:val="22"/>
        </w:rPr>
        <w:tab/>
      </w:r>
      <w:r w:rsidRPr="00C33E4A">
        <w:rPr>
          <w:rFonts w:asciiTheme="minorHAnsi" w:eastAsia="Calibri" w:hAnsiTheme="minorHAnsi" w:cstheme="minorHAnsi"/>
          <w:sz w:val="22"/>
          <w:szCs w:val="22"/>
        </w:rPr>
        <w:t>Eclipse, IntelliJ, Maven, ANT, Log4j, JUnit, SVN, Oracle WebLogic, Confluence, JIRA, Jenkins, Bamboo, Splunk, Dynatrace.</w:t>
      </w:r>
      <w:r w:rsidRPr="00C33E4A">
        <w:rPr>
          <w:rFonts w:asciiTheme="minorHAnsi" w:eastAsia="Calibri" w:hAnsiTheme="minorHAnsi" w:cstheme="minorHAnsi"/>
          <w:sz w:val="22"/>
          <w:szCs w:val="22"/>
        </w:rPr>
        <w:tab/>
      </w:r>
      <w:r w:rsidRPr="00C33E4A">
        <w:rPr>
          <w:rFonts w:asciiTheme="minorHAnsi" w:eastAsia="Calibri" w:hAnsiTheme="minorHAnsi" w:cstheme="minorHAnsi"/>
          <w:sz w:val="22"/>
          <w:szCs w:val="22"/>
        </w:rPr>
        <w:tab/>
      </w:r>
      <w:r w:rsidRPr="00C33E4A">
        <w:rPr>
          <w:rFonts w:asciiTheme="minorHAnsi" w:eastAsia="Calibri" w:hAnsiTheme="minorHAnsi" w:cstheme="minorHAnsi"/>
          <w:sz w:val="22"/>
          <w:szCs w:val="22"/>
        </w:rPr>
        <w:tab/>
      </w:r>
    </w:p>
    <w:p w14:paraId="3C8A767B" w14:textId="016970AE"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 xml:space="preserve">App/Web Servers: </w:t>
      </w:r>
      <w:r w:rsidRPr="00C33E4A">
        <w:rPr>
          <w:rFonts w:asciiTheme="minorHAnsi" w:eastAsia="Calibri" w:hAnsiTheme="minorHAnsi" w:cstheme="minorHAnsi"/>
          <w:b/>
          <w:sz w:val="22"/>
          <w:szCs w:val="22"/>
        </w:rPr>
        <w:tab/>
      </w:r>
      <w:r w:rsidR="00A6117C" w:rsidRPr="00C33E4A">
        <w:rPr>
          <w:rFonts w:asciiTheme="minorHAnsi" w:eastAsia="Calibri" w:hAnsiTheme="minorHAnsi" w:cstheme="minorHAnsi"/>
          <w:b/>
          <w:sz w:val="22"/>
          <w:szCs w:val="22"/>
        </w:rPr>
        <w:tab/>
      </w:r>
      <w:r w:rsidRPr="00C33E4A">
        <w:rPr>
          <w:rFonts w:asciiTheme="minorHAnsi" w:eastAsia="Calibri" w:hAnsiTheme="minorHAnsi" w:cstheme="minorHAnsi"/>
          <w:sz w:val="22"/>
          <w:szCs w:val="22"/>
        </w:rPr>
        <w:t>Apache, Tomcat, JBoss, IBM WebSphere, Mockito, SSH, Git, Bitbucket.</w:t>
      </w:r>
    </w:p>
    <w:p w14:paraId="26F02746" w14:textId="77777777" w:rsidR="006A73E3" w:rsidRPr="00C33E4A" w:rsidRDefault="006A73E3" w:rsidP="00C33E4A">
      <w:pPr>
        <w:jc w:val="both"/>
        <w:rPr>
          <w:rFonts w:asciiTheme="minorHAnsi" w:eastAsia="Calibri" w:hAnsiTheme="minorHAnsi" w:cstheme="minorHAnsi"/>
          <w:b/>
          <w:caps/>
          <w:sz w:val="22"/>
          <w:szCs w:val="22"/>
        </w:rPr>
      </w:pPr>
    </w:p>
    <w:p w14:paraId="661F730E" w14:textId="14E3D194" w:rsidR="006A73E3" w:rsidRPr="00C33E4A" w:rsidRDefault="00C33E4A" w:rsidP="00C33E4A">
      <w:pPr>
        <w:pBdr>
          <w:bottom w:val="single" w:sz="2" w:space="1" w:color="auto"/>
        </w:pBd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PROFESSIONAL EXPERIENCE</w:t>
      </w:r>
      <w:r>
        <w:rPr>
          <w:rFonts w:asciiTheme="minorHAnsi" w:eastAsia="Calibri" w:hAnsiTheme="minorHAnsi" w:cstheme="minorHAnsi"/>
          <w:b/>
          <w:sz w:val="22"/>
          <w:szCs w:val="22"/>
        </w:rPr>
        <w:t>:</w:t>
      </w:r>
    </w:p>
    <w:p w14:paraId="0D7EA0CD" w14:textId="113C5EA6" w:rsidR="00923587" w:rsidRPr="00C33E4A" w:rsidRDefault="00B64A1A" w:rsidP="00C33E4A">
      <w:pPr>
        <w:jc w:val="both"/>
        <w:rPr>
          <w:rFonts w:asciiTheme="minorHAnsi" w:eastAsia="Calibri" w:hAnsiTheme="minorHAnsi" w:cstheme="minorHAnsi"/>
          <w:b/>
          <w:sz w:val="22"/>
          <w:szCs w:val="22"/>
        </w:rPr>
      </w:pPr>
      <w:proofErr w:type="spellStart"/>
      <w:r w:rsidRPr="00C33E4A">
        <w:rPr>
          <w:rFonts w:asciiTheme="minorHAnsi" w:eastAsia="Calibri" w:hAnsiTheme="minorHAnsi" w:cstheme="minorHAnsi"/>
          <w:b/>
          <w:sz w:val="22"/>
          <w:szCs w:val="22"/>
        </w:rPr>
        <w:t>Clarience</w:t>
      </w:r>
      <w:proofErr w:type="spellEnd"/>
      <w:r w:rsidRPr="00C33E4A">
        <w:rPr>
          <w:rFonts w:asciiTheme="minorHAnsi" w:eastAsia="Calibri" w:hAnsiTheme="minorHAnsi" w:cstheme="minorHAnsi"/>
          <w:b/>
          <w:sz w:val="22"/>
          <w:szCs w:val="22"/>
        </w:rPr>
        <w:t xml:space="preserve"> Technologies , Detroit</w:t>
      </w:r>
      <w:r w:rsidR="00923587" w:rsidRPr="00C33E4A">
        <w:rPr>
          <w:rFonts w:asciiTheme="minorHAnsi" w:eastAsia="Calibri" w:hAnsiTheme="minorHAnsi" w:cstheme="minorHAnsi"/>
          <w:b/>
          <w:sz w:val="22"/>
          <w:szCs w:val="22"/>
        </w:rPr>
        <w:t xml:space="preserve">, </w:t>
      </w:r>
      <w:r w:rsidRPr="00C33E4A">
        <w:rPr>
          <w:rFonts w:asciiTheme="minorHAnsi" w:hAnsiTheme="minorHAnsi" w:cstheme="minorHAnsi"/>
          <w:b/>
          <w:bCs/>
          <w:color w:val="001D35"/>
          <w:sz w:val="22"/>
          <w:szCs w:val="22"/>
          <w:shd w:val="clear" w:color="auto" w:fill="FFFFFF"/>
        </w:rPr>
        <w:t>Michigan</w:t>
      </w:r>
      <w:r w:rsidR="00923587" w:rsidRPr="00C33E4A">
        <w:rPr>
          <w:rFonts w:asciiTheme="minorHAnsi" w:eastAsia="Calibri" w:hAnsiTheme="minorHAnsi" w:cstheme="minorHAnsi"/>
          <w:b/>
          <w:sz w:val="22"/>
          <w:szCs w:val="22"/>
        </w:rPr>
        <w:tab/>
        <w:t xml:space="preserve">                                      </w:t>
      </w:r>
      <w:r w:rsidRPr="00C33E4A">
        <w:rPr>
          <w:rFonts w:asciiTheme="minorHAnsi" w:eastAsia="Calibri" w:hAnsiTheme="minorHAnsi" w:cstheme="minorHAnsi"/>
          <w:b/>
          <w:sz w:val="22"/>
          <w:szCs w:val="22"/>
        </w:rPr>
        <w:t xml:space="preserve">                              </w:t>
      </w:r>
      <w:r w:rsidR="00CB23B6" w:rsidRPr="00C33E4A">
        <w:rPr>
          <w:rFonts w:asciiTheme="minorHAnsi" w:eastAsia="Calibri" w:hAnsiTheme="minorHAnsi" w:cstheme="minorHAnsi"/>
          <w:b/>
          <w:sz w:val="22"/>
          <w:szCs w:val="22"/>
        </w:rPr>
        <w:t xml:space="preserve">               </w:t>
      </w:r>
      <w:r w:rsidR="00C33E4A">
        <w:rPr>
          <w:rFonts w:asciiTheme="minorHAnsi" w:eastAsia="Calibri" w:hAnsiTheme="minorHAnsi" w:cstheme="minorHAnsi"/>
          <w:b/>
          <w:sz w:val="22"/>
          <w:szCs w:val="22"/>
        </w:rPr>
        <w:t xml:space="preserve">    </w:t>
      </w:r>
      <w:r w:rsidR="00CB23B6" w:rsidRPr="00C33E4A">
        <w:rPr>
          <w:rFonts w:asciiTheme="minorHAnsi" w:eastAsia="Calibri" w:hAnsiTheme="minorHAnsi" w:cstheme="minorHAnsi"/>
          <w:b/>
          <w:sz w:val="22"/>
          <w:szCs w:val="22"/>
        </w:rPr>
        <w:t xml:space="preserve"> </w:t>
      </w:r>
      <w:r w:rsidR="00923587" w:rsidRPr="00C33E4A">
        <w:rPr>
          <w:rFonts w:asciiTheme="minorHAnsi" w:eastAsia="Calibri" w:hAnsiTheme="minorHAnsi" w:cstheme="minorHAnsi"/>
          <w:b/>
          <w:sz w:val="22"/>
          <w:szCs w:val="22"/>
        </w:rPr>
        <w:t>Mar 202</w:t>
      </w:r>
      <w:r w:rsidRPr="00C33E4A">
        <w:rPr>
          <w:rFonts w:asciiTheme="minorHAnsi" w:eastAsia="Calibri" w:hAnsiTheme="minorHAnsi" w:cstheme="minorHAnsi"/>
          <w:b/>
          <w:sz w:val="22"/>
          <w:szCs w:val="22"/>
        </w:rPr>
        <w:t>4</w:t>
      </w:r>
      <w:r w:rsidR="00923587" w:rsidRPr="00C33E4A">
        <w:rPr>
          <w:rFonts w:asciiTheme="minorHAnsi" w:eastAsia="Calibri" w:hAnsiTheme="minorHAnsi" w:cstheme="minorHAnsi"/>
          <w:b/>
          <w:sz w:val="22"/>
          <w:szCs w:val="22"/>
        </w:rPr>
        <w:t xml:space="preserve"> – Present</w:t>
      </w:r>
    </w:p>
    <w:p w14:paraId="6D5389DC" w14:textId="1DB2A683" w:rsidR="00B64A1A" w:rsidRPr="00C33E4A" w:rsidRDefault="00BD033D"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Lead </w:t>
      </w:r>
      <w:r w:rsidR="00B64A1A" w:rsidRPr="00C33E4A">
        <w:rPr>
          <w:rFonts w:asciiTheme="minorHAnsi" w:eastAsia="Calibri" w:hAnsiTheme="minorHAnsi" w:cstheme="minorHAnsi"/>
          <w:b/>
          <w:sz w:val="22"/>
          <w:szCs w:val="22"/>
        </w:rPr>
        <w:t>Java Full Stack Developer</w:t>
      </w:r>
    </w:p>
    <w:p w14:paraId="74DADFC4" w14:textId="77777777" w:rsidR="00C33E4A" w:rsidRDefault="00C33E4A" w:rsidP="00C33E4A">
      <w:pPr>
        <w:jc w:val="both"/>
        <w:rPr>
          <w:rFonts w:asciiTheme="minorHAnsi" w:eastAsia="Calibri" w:hAnsiTheme="minorHAnsi" w:cstheme="minorHAnsi"/>
          <w:b/>
          <w:sz w:val="22"/>
          <w:szCs w:val="22"/>
        </w:rPr>
      </w:pPr>
    </w:p>
    <w:p w14:paraId="2F33A594" w14:textId="6B63F5D5" w:rsidR="00C33E4A" w:rsidRDefault="00923587"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Project Description:</w:t>
      </w:r>
      <w:r w:rsidRPr="00C33E4A">
        <w:rPr>
          <w:rFonts w:asciiTheme="minorHAnsi" w:eastAsia="Calibri" w:hAnsiTheme="minorHAnsi" w:cstheme="minorHAnsi"/>
          <w:sz w:val="22"/>
          <w:szCs w:val="22"/>
        </w:rPr>
        <w:t xml:space="preserve">  </w:t>
      </w:r>
    </w:p>
    <w:p w14:paraId="60A9B7D8" w14:textId="02EBE818" w:rsidR="00923587" w:rsidRPr="00C33E4A" w:rsidRDefault="00EF1BA0" w:rsidP="00C33E4A">
      <w:pPr>
        <w:jc w:val="both"/>
        <w:rPr>
          <w:rFonts w:asciiTheme="minorHAnsi" w:eastAsia="Calibri" w:hAnsiTheme="minorHAnsi" w:cstheme="minorHAnsi"/>
          <w:sz w:val="22"/>
          <w:szCs w:val="22"/>
        </w:rPr>
      </w:pPr>
      <w:r w:rsidRPr="00C33E4A">
        <w:rPr>
          <w:rFonts w:asciiTheme="minorHAnsi" w:hAnsiTheme="minorHAnsi" w:cstheme="minorHAnsi"/>
          <w:color w:val="000000"/>
          <w:sz w:val="22"/>
          <w:szCs w:val="22"/>
        </w:rPr>
        <w:t>R</w:t>
      </w:r>
      <w:r w:rsidRPr="00C33E4A">
        <w:rPr>
          <w:rFonts w:asciiTheme="minorHAnsi" w:eastAsia="Calibri" w:hAnsiTheme="minorHAnsi" w:cstheme="minorHAnsi"/>
          <w:sz w:val="22"/>
          <w:szCs w:val="22"/>
        </w:rPr>
        <w:t xml:space="preserve">oad Ready helps fleets of all types manage their assets–tractors, trailers, containers, and more. Our complete suite of products can help you optimize every </w:t>
      </w:r>
      <w:proofErr w:type="gramStart"/>
      <w:r w:rsidRPr="00C33E4A">
        <w:rPr>
          <w:rFonts w:asciiTheme="minorHAnsi" w:eastAsia="Calibri" w:hAnsiTheme="minorHAnsi" w:cstheme="minorHAnsi"/>
          <w:sz w:val="22"/>
          <w:szCs w:val="22"/>
        </w:rPr>
        <w:t>load</w:t>
      </w:r>
      <w:proofErr w:type="gramEnd"/>
      <w:r w:rsidRPr="00C33E4A">
        <w:rPr>
          <w:rFonts w:asciiTheme="minorHAnsi" w:eastAsia="Calibri" w:hAnsiTheme="minorHAnsi" w:cstheme="minorHAnsi"/>
          <w:sz w:val="22"/>
          <w:szCs w:val="22"/>
        </w:rPr>
        <w:t xml:space="preserve">, every route and every second of the day. Whether it’s knowing the exact location of the vehicles and trailers or optimizing </w:t>
      </w:r>
      <w:proofErr w:type="gramStart"/>
      <w:r w:rsidRPr="00C33E4A">
        <w:rPr>
          <w:rFonts w:asciiTheme="minorHAnsi" w:eastAsia="Calibri" w:hAnsiTheme="minorHAnsi" w:cstheme="minorHAnsi"/>
          <w:sz w:val="22"/>
          <w:szCs w:val="22"/>
        </w:rPr>
        <w:t>each and every</w:t>
      </w:r>
      <w:proofErr w:type="gramEnd"/>
      <w:r w:rsidRPr="00C33E4A">
        <w:rPr>
          <w:rFonts w:asciiTheme="minorHAnsi" w:eastAsia="Calibri" w:hAnsiTheme="minorHAnsi" w:cstheme="minorHAnsi"/>
          <w:sz w:val="22"/>
          <w:szCs w:val="22"/>
        </w:rPr>
        <w:t xml:space="preserve"> load for maximum profit, we offer the tools businesses rely on to run as efficiently as possible.</w:t>
      </w:r>
    </w:p>
    <w:p w14:paraId="69FEC30A" w14:textId="17CD9871"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Developing &amp; enhancing </w:t>
      </w:r>
      <w:r w:rsidR="00AA3E1A" w:rsidRPr="00C33E4A">
        <w:rPr>
          <w:rFonts w:asciiTheme="minorHAnsi" w:eastAsia="Calibri" w:hAnsiTheme="minorHAnsi" w:cstheme="minorHAnsi"/>
          <w:sz w:val="22"/>
          <w:szCs w:val="22"/>
        </w:rPr>
        <w:t>Assets</w:t>
      </w:r>
      <w:r w:rsidRPr="00C33E4A">
        <w:rPr>
          <w:rFonts w:asciiTheme="minorHAnsi" w:eastAsia="Calibri" w:hAnsiTheme="minorHAnsi" w:cstheme="minorHAnsi"/>
          <w:sz w:val="22"/>
          <w:szCs w:val="22"/>
        </w:rPr>
        <w:t xml:space="preserve">, </w:t>
      </w:r>
      <w:r w:rsidR="00AA3E1A" w:rsidRPr="00C33E4A">
        <w:rPr>
          <w:rFonts w:asciiTheme="minorHAnsi" w:eastAsia="Calibri" w:hAnsiTheme="minorHAnsi" w:cstheme="minorHAnsi"/>
          <w:sz w:val="22"/>
          <w:szCs w:val="22"/>
        </w:rPr>
        <w:t>trailers</w:t>
      </w:r>
      <w:r w:rsidRPr="00C33E4A">
        <w:rPr>
          <w:rFonts w:asciiTheme="minorHAnsi" w:eastAsia="Calibri" w:hAnsiTheme="minorHAnsi" w:cstheme="minorHAnsi"/>
          <w:sz w:val="22"/>
          <w:szCs w:val="22"/>
        </w:rPr>
        <w:t xml:space="preserve">, </w:t>
      </w:r>
      <w:r w:rsidR="00AA3E1A" w:rsidRPr="00C33E4A">
        <w:rPr>
          <w:rFonts w:asciiTheme="minorHAnsi" w:eastAsia="Calibri" w:hAnsiTheme="minorHAnsi" w:cstheme="minorHAnsi"/>
          <w:sz w:val="22"/>
          <w:szCs w:val="22"/>
        </w:rPr>
        <w:t xml:space="preserve">Device </w:t>
      </w:r>
      <w:r w:rsidRPr="00C33E4A">
        <w:rPr>
          <w:rFonts w:asciiTheme="minorHAnsi" w:eastAsia="Calibri" w:hAnsiTheme="minorHAnsi" w:cstheme="minorHAnsi"/>
          <w:sz w:val="22"/>
          <w:szCs w:val="22"/>
        </w:rPr>
        <w:t>functionalities using Spring-Boot.</w:t>
      </w:r>
    </w:p>
    <w:p w14:paraId="6D8D5436" w14:textId="3784DDA3"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Integrated system with </w:t>
      </w:r>
      <w:proofErr w:type="spellStart"/>
      <w:r w:rsidR="00A2293F" w:rsidRPr="00C33E4A">
        <w:rPr>
          <w:rFonts w:asciiTheme="minorHAnsi" w:eastAsia="Calibri" w:hAnsiTheme="minorHAnsi" w:cstheme="minorHAnsi"/>
          <w:sz w:val="22"/>
          <w:szCs w:val="22"/>
        </w:rPr>
        <w:t>Fleetviz</w:t>
      </w:r>
      <w:proofErr w:type="spellEnd"/>
      <w:r w:rsidRPr="00C33E4A">
        <w:rPr>
          <w:rFonts w:asciiTheme="minorHAnsi" w:eastAsia="Calibri" w:hAnsiTheme="minorHAnsi" w:cstheme="minorHAnsi"/>
          <w:sz w:val="22"/>
          <w:szCs w:val="22"/>
        </w:rPr>
        <w:t xml:space="preserve"> using Rest APIs to exchange Customers, Orders, Invoices Data.</w:t>
      </w:r>
    </w:p>
    <w:p w14:paraId="61E485F0" w14:textId="49F4672D"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Building and implemented user components, templates and directives using Angular</w:t>
      </w:r>
      <w:r w:rsidR="00E227A3" w:rsidRPr="00C33E4A">
        <w:rPr>
          <w:rFonts w:asciiTheme="minorHAnsi" w:eastAsia="Calibri" w:hAnsiTheme="minorHAnsi" w:cstheme="minorHAnsi"/>
          <w:sz w:val="22"/>
          <w:szCs w:val="22"/>
        </w:rPr>
        <w:t xml:space="preserve"> 17 version</w:t>
      </w:r>
      <w:r w:rsidRPr="00C33E4A">
        <w:rPr>
          <w:rFonts w:asciiTheme="minorHAnsi" w:eastAsia="Calibri" w:hAnsiTheme="minorHAnsi" w:cstheme="minorHAnsi"/>
          <w:sz w:val="22"/>
          <w:szCs w:val="22"/>
        </w:rPr>
        <w:t>.</w:t>
      </w:r>
    </w:p>
    <w:p w14:paraId="2B622C03" w14:textId="280A3BAD" w:rsidR="008337DC" w:rsidRPr="00C33E4A" w:rsidRDefault="008337DC"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dynamic, scalable, and high-performance SPAs (Single Page Applications) using Angular 17.</w:t>
      </w:r>
    </w:p>
    <w:p w14:paraId="37532AFF" w14:textId="72AEA06F" w:rsidR="008337DC" w:rsidRPr="00C33E4A" w:rsidRDefault="008337DC"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Implemented JWT-based Authentication and Authorization using OAuth 2.0 and Auth Guards</w:t>
      </w:r>
      <w:r w:rsidR="003610B2" w:rsidRPr="00C33E4A">
        <w:rPr>
          <w:rFonts w:asciiTheme="minorHAnsi" w:eastAsia="Calibri" w:hAnsiTheme="minorHAnsi" w:cstheme="minorHAnsi"/>
          <w:sz w:val="22"/>
          <w:szCs w:val="22"/>
        </w:rPr>
        <w:t xml:space="preserve"> using Angular 17</w:t>
      </w:r>
      <w:r w:rsidRPr="00C33E4A">
        <w:rPr>
          <w:rFonts w:asciiTheme="minorHAnsi" w:eastAsia="Calibri" w:hAnsiTheme="minorHAnsi" w:cstheme="minorHAnsi"/>
          <w:sz w:val="22"/>
          <w:szCs w:val="22"/>
        </w:rPr>
        <w:t>.</w:t>
      </w:r>
    </w:p>
    <w:p w14:paraId="16F33ECD"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Use Angular built-in directives to manage forms, lists, styles and databinding and decorators.</w:t>
      </w:r>
    </w:p>
    <w:p w14:paraId="0CBD068F"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Hands on experience in developing highly scalable REST web services-based systems, publishing, and consuming web services.</w:t>
      </w:r>
    </w:p>
    <w:p w14:paraId="192C1A6B" w14:textId="723ED77D" w:rsidR="000B5D43" w:rsidRPr="00C33E4A" w:rsidRDefault="000B5D43"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Built and deployed RESTful APIs using Spring Boot 3 with Java 17, ensuring high performance and maintainability.</w:t>
      </w:r>
    </w:p>
    <w:p w14:paraId="4AB14562" w14:textId="32A26570"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proofErr w:type="gramStart"/>
      <w:r w:rsidRPr="00C33E4A">
        <w:rPr>
          <w:rFonts w:asciiTheme="minorHAnsi" w:eastAsia="Calibri" w:hAnsiTheme="minorHAnsi" w:cstheme="minorHAnsi"/>
          <w:sz w:val="22"/>
          <w:szCs w:val="22"/>
        </w:rPr>
        <w:t>Hands on</w:t>
      </w:r>
      <w:proofErr w:type="gramEnd"/>
      <w:r w:rsidRPr="00C33E4A">
        <w:rPr>
          <w:rFonts w:asciiTheme="minorHAnsi" w:eastAsia="Calibri" w:hAnsiTheme="minorHAnsi" w:cstheme="minorHAnsi"/>
          <w:sz w:val="22"/>
          <w:szCs w:val="22"/>
        </w:rPr>
        <w:t xml:space="preserve"> experience in </w:t>
      </w:r>
      <w:r w:rsidR="00A003B8" w:rsidRPr="00C33E4A">
        <w:rPr>
          <w:rFonts w:asciiTheme="minorHAnsi" w:eastAsia="Calibri" w:hAnsiTheme="minorHAnsi" w:cstheme="minorHAnsi"/>
          <w:sz w:val="22"/>
          <w:szCs w:val="22"/>
        </w:rPr>
        <w:t>AWS</w:t>
      </w:r>
      <w:r w:rsidRPr="00C33E4A">
        <w:rPr>
          <w:rFonts w:asciiTheme="minorHAnsi" w:eastAsia="Calibri" w:hAnsiTheme="minorHAnsi" w:cstheme="minorHAnsi"/>
          <w:sz w:val="22"/>
          <w:szCs w:val="22"/>
        </w:rPr>
        <w:t xml:space="preserve"> to implement event-based integrations.</w:t>
      </w:r>
    </w:p>
    <w:p w14:paraId="0D26F51C" w14:textId="48D975EE"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User Admin Tool with Spring Boot to manage Users and User Groups.</w:t>
      </w:r>
    </w:p>
    <w:p w14:paraId="2A95F58F"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Good experience in front-end user interfaces using Angular.</w:t>
      </w:r>
    </w:p>
    <w:p w14:paraId="55FA463D"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RESTful APIs (User, Customer, Product, Order) in a Microservice architecture.</w:t>
      </w:r>
    </w:p>
    <w:p w14:paraId="7D658373"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Strong experience in AWS S3, EC2, CloudWatch, Lambda.</w:t>
      </w:r>
    </w:p>
    <w:p w14:paraId="3A70C532"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Good experience in front-end user interfaces using Html, JSP, JavaScript and Angular.</w:t>
      </w:r>
    </w:p>
    <w:p w14:paraId="11D946F1"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Extensive experience in integrating Payment Gateways.</w:t>
      </w:r>
    </w:p>
    <w:p w14:paraId="57833715"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lastRenderedPageBreak/>
        <w:t>Strong working knowledge of Agile software development processes and how to take a solution from concept through design, development, testing, and deployment.</w:t>
      </w:r>
    </w:p>
    <w:p w14:paraId="5FE50EEC"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proofErr w:type="gramStart"/>
      <w:r w:rsidRPr="00C33E4A">
        <w:rPr>
          <w:rFonts w:asciiTheme="minorHAnsi" w:eastAsia="Calibri" w:hAnsiTheme="minorHAnsi" w:cstheme="minorHAnsi"/>
          <w:sz w:val="22"/>
          <w:szCs w:val="22"/>
        </w:rPr>
        <w:t>Associate</w:t>
      </w:r>
      <w:proofErr w:type="gramEnd"/>
      <w:r w:rsidRPr="00C33E4A">
        <w:rPr>
          <w:rFonts w:asciiTheme="minorHAnsi" w:eastAsia="Calibri" w:hAnsiTheme="minorHAnsi" w:cstheme="minorHAnsi"/>
          <w:sz w:val="22"/>
          <w:szCs w:val="22"/>
        </w:rPr>
        <w:t xml:space="preserve"> will directly work with Client Technical and functional managers and other SMEs to understand the requirements, </w:t>
      </w:r>
      <w:proofErr w:type="gramStart"/>
      <w:r w:rsidRPr="00C33E4A">
        <w:rPr>
          <w:rFonts w:asciiTheme="minorHAnsi" w:eastAsia="Calibri" w:hAnsiTheme="minorHAnsi" w:cstheme="minorHAnsi"/>
          <w:sz w:val="22"/>
          <w:szCs w:val="22"/>
        </w:rPr>
        <w:t>architecting</w:t>
      </w:r>
      <w:proofErr w:type="gramEnd"/>
      <w:r w:rsidRPr="00C33E4A">
        <w:rPr>
          <w:rFonts w:asciiTheme="minorHAnsi" w:eastAsia="Calibri" w:hAnsiTheme="minorHAnsi" w:cstheme="minorHAnsi"/>
          <w:sz w:val="22"/>
          <w:szCs w:val="22"/>
        </w:rPr>
        <w:t>/</w:t>
      </w:r>
      <w:proofErr w:type="gramStart"/>
      <w:r w:rsidRPr="00C33E4A">
        <w:rPr>
          <w:rFonts w:asciiTheme="minorHAnsi" w:eastAsia="Calibri" w:hAnsiTheme="minorHAnsi" w:cstheme="minorHAnsi"/>
          <w:sz w:val="22"/>
          <w:szCs w:val="22"/>
        </w:rPr>
        <w:t>designing</w:t>
      </w:r>
      <w:proofErr w:type="gramEnd"/>
      <w:r w:rsidRPr="00C33E4A">
        <w:rPr>
          <w:rFonts w:asciiTheme="minorHAnsi" w:eastAsia="Calibri" w:hAnsiTheme="minorHAnsi" w:cstheme="minorHAnsi"/>
          <w:sz w:val="22"/>
          <w:szCs w:val="22"/>
        </w:rPr>
        <w:t xml:space="preserve"> the solution, prepare technical design documents and implement the solution and help in deployment activities and will also be involved in resolution of production issues as required.</w:t>
      </w:r>
    </w:p>
    <w:p w14:paraId="717A5BF5"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Experienced with Agile Scrum, strong skills in Atlassian toolset like JIRA, Confluence.</w:t>
      </w:r>
    </w:p>
    <w:p w14:paraId="7E26B93D"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Handled the team by leading them and providing technical design documents and code reviews.</w:t>
      </w:r>
    </w:p>
    <w:p w14:paraId="2E9D674D"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Conducting the daily standup call with </w:t>
      </w:r>
      <w:proofErr w:type="gramStart"/>
      <w:r w:rsidRPr="00C33E4A">
        <w:rPr>
          <w:rFonts w:asciiTheme="minorHAnsi" w:eastAsia="Calibri" w:hAnsiTheme="minorHAnsi" w:cstheme="minorHAnsi"/>
          <w:sz w:val="22"/>
          <w:szCs w:val="22"/>
        </w:rPr>
        <w:t>offshore</w:t>
      </w:r>
      <w:proofErr w:type="gramEnd"/>
      <w:r w:rsidRPr="00C33E4A">
        <w:rPr>
          <w:rFonts w:asciiTheme="minorHAnsi" w:eastAsia="Calibri" w:hAnsiTheme="minorHAnsi" w:cstheme="minorHAnsi"/>
          <w:sz w:val="22"/>
          <w:szCs w:val="22"/>
        </w:rPr>
        <w:t xml:space="preserve"> team to resolve the issues.</w:t>
      </w:r>
    </w:p>
    <w:p w14:paraId="6790BE7A"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with various code management and continuous integration tools: Eclipse, IntelliJ, Ant, Git and Jenkins.</w:t>
      </w:r>
    </w:p>
    <w:p w14:paraId="36E82F6E" w14:textId="77777777" w:rsidR="00923587" w:rsidRPr="00C33E4A" w:rsidRDefault="0092358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Involving the Deployment activities and production moves.</w:t>
      </w:r>
    </w:p>
    <w:p w14:paraId="38E76FCB" w14:textId="3B9F8704" w:rsidR="008F757F" w:rsidRPr="00C33E4A" w:rsidRDefault="008F757F"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with PostgreSQL database migration, backup, and recovery strategies.</w:t>
      </w:r>
    </w:p>
    <w:p w14:paraId="7F9512AA" w14:textId="24724087" w:rsidR="008F757F" w:rsidRPr="00C33E4A" w:rsidRDefault="008F757F"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in database versioning and schema migrations using Flyway</w:t>
      </w:r>
      <w:r w:rsidR="003610B2" w:rsidRPr="00C33E4A">
        <w:rPr>
          <w:rFonts w:asciiTheme="minorHAnsi" w:eastAsia="Calibri" w:hAnsiTheme="minorHAnsi" w:cstheme="minorHAnsi"/>
          <w:sz w:val="22"/>
          <w:szCs w:val="22"/>
        </w:rPr>
        <w:t xml:space="preserve"> scripts using PostgreSQL.</w:t>
      </w:r>
    </w:p>
    <w:p w14:paraId="37B4F99B" w14:textId="544BFCED" w:rsidR="00DA0995" w:rsidRPr="00C33E4A" w:rsidRDefault="00DA0995"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and maintained Kafka producers and consumers using Java/Spring Boot for asynchronous data processing.</w:t>
      </w:r>
    </w:p>
    <w:p w14:paraId="09E197FA" w14:textId="5B190EDD" w:rsidR="002E63B8" w:rsidRPr="00C33E4A" w:rsidRDefault="002E63B8"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Hands on experience in Kafka to implement event-based integrations.</w:t>
      </w:r>
    </w:p>
    <w:p w14:paraId="7695EA3C" w14:textId="5B0EE256" w:rsidR="00DA0995" w:rsidRPr="00C33E4A" w:rsidRDefault="00DA0995"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Created and managed Kafka topics with appropriate partitioning and replication strategies to ensure scalability and fault tolerance.</w:t>
      </w:r>
    </w:p>
    <w:p w14:paraId="352BC5B4" w14:textId="69B4B12A" w:rsidR="00CA58C0" w:rsidRPr="00C33E4A" w:rsidRDefault="00CA58C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Implemented Kafka Connect with various connectors (e.g., JDBC, S3, Elasticsearch) for seamless data integration across systems.</w:t>
      </w:r>
    </w:p>
    <w:p w14:paraId="03EE64B1" w14:textId="04861C13" w:rsidR="006A2AE7" w:rsidRPr="00C33E4A" w:rsidRDefault="006A2AE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Configured Tomcat server.xml, context.xml, and web.xml for custom deployments and optimized performance.</w:t>
      </w:r>
    </w:p>
    <w:p w14:paraId="6B9995DE" w14:textId="2577D345" w:rsidR="006A2AE7" w:rsidRPr="00C33E4A" w:rsidRDefault="006A2AE7"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Set up virtual hosts, connection pools, and custom error pages within Tomcat for various application needs</w:t>
      </w:r>
    </w:p>
    <w:p w14:paraId="37BEA42A" w14:textId="77777777" w:rsidR="006A2AE7" w:rsidRPr="00C33E4A" w:rsidRDefault="006A2AE7" w:rsidP="00C33E4A">
      <w:pPr>
        <w:pStyle w:val="ListParagraph"/>
        <w:ind w:left="360"/>
        <w:jc w:val="both"/>
        <w:rPr>
          <w:rFonts w:asciiTheme="minorHAnsi" w:eastAsia="Calibri" w:hAnsiTheme="minorHAnsi" w:cstheme="minorHAnsi"/>
          <w:sz w:val="22"/>
          <w:szCs w:val="22"/>
        </w:rPr>
      </w:pPr>
    </w:p>
    <w:p w14:paraId="04705207" w14:textId="617890A8" w:rsidR="00923587" w:rsidRPr="00C33E4A" w:rsidRDefault="00923587"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Environment</w:t>
      </w:r>
      <w:r w:rsidRPr="00C33E4A">
        <w:rPr>
          <w:rFonts w:asciiTheme="minorHAnsi" w:eastAsia="Calibri" w:hAnsiTheme="minorHAnsi" w:cstheme="minorHAnsi"/>
          <w:sz w:val="22"/>
          <w:szCs w:val="22"/>
        </w:rPr>
        <w:t xml:space="preserve">: Java </w:t>
      </w:r>
      <w:r w:rsidR="006C246F" w:rsidRPr="00C33E4A">
        <w:rPr>
          <w:rFonts w:asciiTheme="minorHAnsi" w:eastAsia="Calibri" w:hAnsiTheme="minorHAnsi" w:cstheme="minorHAnsi"/>
          <w:sz w:val="22"/>
          <w:szCs w:val="22"/>
        </w:rPr>
        <w:t>17</w:t>
      </w:r>
      <w:r w:rsidRPr="00C33E4A">
        <w:rPr>
          <w:rFonts w:asciiTheme="minorHAnsi" w:eastAsia="Calibri" w:hAnsiTheme="minorHAnsi" w:cstheme="minorHAnsi"/>
          <w:sz w:val="22"/>
          <w:szCs w:val="22"/>
        </w:rPr>
        <w:t xml:space="preserve">, J2EE, Spring core, Spring Boot (2.7), Spring Web, Spring Webservice, Angular </w:t>
      </w:r>
      <w:r w:rsidR="00631364" w:rsidRPr="00C33E4A">
        <w:rPr>
          <w:rFonts w:asciiTheme="minorHAnsi" w:eastAsia="Calibri" w:hAnsiTheme="minorHAnsi" w:cstheme="minorHAnsi"/>
          <w:sz w:val="22"/>
          <w:szCs w:val="22"/>
        </w:rPr>
        <w:t>1</w:t>
      </w:r>
      <w:r w:rsidR="00D81027" w:rsidRPr="00C33E4A">
        <w:rPr>
          <w:rFonts w:asciiTheme="minorHAnsi" w:eastAsia="Calibri" w:hAnsiTheme="minorHAnsi" w:cstheme="minorHAnsi"/>
          <w:sz w:val="22"/>
          <w:szCs w:val="22"/>
        </w:rPr>
        <w:t>7</w:t>
      </w:r>
      <w:r w:rsidRPr="00C33E4A">
        <w:rPr>
          <w:rFonts w:asciiTheme="minorHAnsi" w:eastAsia="Calibri" w:hAnsiTheme="minorHAnsi" w:cstheme="minorHAnsi"/>
          <w:sz w:val="22"/>
          <w:szCs w:val="22"/>
        </w:rPr>
        <w:t xml:space="preserve">, JSTL, JavaScript, CSS, Tomcat Application Server, </w:t>
      </w:r>
      <w:r w:rsidR="00046B1D" w:rsidRPr="00C33E4A">
        <w:rPr>
          <w:rFonts w:asciiTheme="minorHAnsi" w:eastAsia="Calibri" w:hAnsiTheme="minorHAnsi" w:cstheme="minorHAnsi"/>
          <w:sz w:val="22"/>
          <w:szCs w:val="22"/>
        </w:rPr>
        <w:t xml:space="preserve">PostgreSQL </w:t>
      </w:r>
      <w:r w:rsidRPr="00C33E4A">
        <w:rPr>
          <w:rFonts w:asciiTheme="minorHAnsi" w:eastAsia="Calibri" w:hAnsiTheme="minorHAnsi" w:cstheme="minorHAnsi"/>
          <w:sz w:val="22"/>
          <w:szCs w:val="22"/>
        </w:rPr>
        <w:t xml:space="preserve"> </w:t>
      </w:r>
      <w:proofErr w:type="spellStart"/>
      <w:r w:rsidRPr="00C33E4A">
        <w:rPr>
          <w:rFonts w:asciiTheme="minorHAnsi" w:eastAsia="Calibri" w:hAnsiTheme="minorHAnsi" w:cstheme="minorHAnsi"/>
          <w:sz w:val="22"/>
          <w:szCs w:val="22"/>
        </w:rPr>
        <w:t>Database</w:t>
      </w:r>
      <w:r w:rsidR="00046B1D" w:rsidRPr="00C33E4A">
        <w:rPr>
          <w:rFonts w:asciiTheme="minorHAnsi" w:eastAsia="Calibri" w:hAnsiTheme="minorHAnsi" w:cstheme="minorHAnsi"/>
          <w:sz w:val="22"/>
          <w:szCs w:val="22"/>
        </w:rPr>
        <w:t>,PGAdmin</w:t>
      </w:r>
      <w:proofErr w:type="spellEnd"/>
    </w:p>
    <w:p w14:paraId="64077975" w14:textId="77777777" w:rsidR="00923587" w:rsidRPr="00C33E4A" w:rsidRDefault="00923587"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Tools:</w:t>
      </w:r>
      <w:r w:rsidRPr="00C33E4A">
        <w:rPr>
          <w:rFonts w:asciiTheme="minorHAnsi" w:eastAsia="Calibri" w:hAnsiTheme="minorHAnsi" w:cstheme="minorHAnsi"/>
          <w:sz w:val="22"/>
          <w:szCs w:val="22"/>
        </w:rPr>
        <w:t xml:space="preserve"> IntelliJ, Git, Bitbucket, Ant, Sonar, Jira, Confluence, Jenkins, JUnit, Mockito, Splunk, Dynatrace</w:t>
      </w:r>
    </w:p>
    <w:p w14:paraId="50C415A1" w14:textId="77777777" w:rsidR="00923587" w:rsidRPr="00C33E4A" w:rsidRDefault="00923587" w:rsidP="00C33E4A">
      <w:pPr>
        <w:pBdr>
          <w:bottom w:val="single" w:sz="2" w:space="1" w:color="auto"/>
        </w:pBdr>
        <w:jc w:val="both"/>
        <w:rPr>
          <w:rFonts w:asciiTheme="minorHAnsi" w:eastAsia="Calibri" w:hAnsiTheme="minorHAnsi" w:cstheme="minorHAnsi"/>
          <w:b/>
          <w:caps/>
          <w:sz w:val="22"/>
          <w:szCs w:val="22"/>
        </w:rPr>
      </w:pPr>
    </w:p>
    <w:p w14:paraId="6063CE3E" w14:textId="1AFB29A9"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Royal Caribbean International (RCI), Miami, Florida                 </w:t>
      </w:r>
      <w:r w:rsidRPr="00C33E4A">
        <w:rPr>
          <w:rFonts w:asciiTheme="minorHAnsi" w:eastAsia="Calibri" w:hAnsiTheme="minorHAnsi" w:cstheme="minorHAnsi"/>
          <w:b/>
          <w:sz w:val="22"/>
          <w:szCs w:val="22"/>
        </w:rPr>
        <w:tab/>
        <w:t xml:space="preserve">                          </w:t>
      </w:r>
      <w:r w:rsidR="009B3345" w:rsidRPr="00C33E4A">
        <w:rPr>
          <w:rFonts w:asciiTheme="minorHAnsi" w:eastAsia="Calibri" w:hAnsiTheme="minorHAnsi" w:cstheme="minorHAnsi"/>
          <w:b/>
          <w:sz w:val="22"/>
          <w:szCs w:val="22"/>
        </w:rPr>
        <w:t xml:space="preserve">           </w:t>
      </w:r>
      <w:r w:rsidR="00923587" w:rsidRPr="00C33E4A">
        <w:rPr>
          <w:rFonts w:asciiTheme="minorHAnsi" w:eastAsia="Calibri" w:hAnsiTheme="minorHAnsi" w:cstheme="minorHAnsi"/>
          <w:b/>
          <w:sz w:val="22"/>
          <w:szCs w:val="22"/>
        </w:rPr>
        <w:t xml:space="preserve">                </w:t>
      </w:r>
      <w:r w:rsidR="009B3345" w:rsidRPr="00C33E4A">
        <w:rPr>
          <w:rFonts w:asciiTheme="minorHAnsi" w:eastAsia="Calibri" w:hAnsiTheme="minorHAnsi" w:cstheme="minorHAnsi"/>
          <w:b/>
          <w:sz w:val="22"/>
          <w:szCs w:val="22"/>
        </w:rPr>
        <w:t xml:space="preserve"> </w:t>
      </w:r>
      <w:r w:rsidR="007C38EB" w:rsidRPr="00C33E4A">
        <w:rPr>
          <w:rFonts w:asciiTheme="minorHAnsi" w:eastAsia="Calibri" w:hAnsiTheme="minorHAnsi" w:cstheme="minorHAnsi"/>
          <w:b/>
          <w:sz w:val="22"/>
          <w:szCs w:val="22"/>
        </w:rPr>
        <w:t xml:space="preserve">   </w:t>
      </w:r>
      <w:r w:rsidRPr="00C33E4A">
        <w:rPr>
          <w:rFonts w:asciiTheme="minorHAnsi" w:eastAsia="Calibri" w:hAnsiTheme="minorHAnsi" w:cstheme="minorHAnsi"/>
          <w:b/>
          <w:sz w:val="22"/>
          <w:szCs w:val="22"/>
        </w:rPr>
        <w:t>Jun 2023 –</w:t>
      </w:r>
      <w:r w:rsidR="00923587" w:rsidRPr="00C33E4A">
        <w:rPr>
          <w:rFonts w:asciiTheme="minorHAnsi" w:eastAsia="Calibri" w:hAnsiTheme="minorHAnsi" w:cstheme="minorHAnsi"/>
          <w:b/>
          <w:sz w:val="22"/>
          <w:szCs w:val="22"/>
        </w:rPr>
        <w:t xml:space="preserve"> Feb 2024</w:t>
      </w:r>
    </w:p>
    <w:p w14:paraId="38DCC0B9" w14:textId="77777777" w:rsidR="00B64A1A" w:rsidRPr="00C33E4A" w:rsidRDefault="00B64A1A"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Java Full Stack Developer</w:t>
      </w:r>
    </w:p>
    <w:p w14:paraId="2001A866" w14:textId="77777777" w:rsidR="00DB0C86" w:rsidRPr="00C33E4A" w:rsidRDefault="00DB0C86" w:rsidP="00C33E4A">
      <w:pPr>
        <w:jc w:val="both"/>
        <w:rPr>
          <w:rFonts w:asciiTheme="minorHAnsi" w:eastAsia="Calibri" w:hAnsiTheme="minorHAnsi" w:cstheme="minorHAnsi"/>
          <w:b/>
          <w:sz w:val="22"/>
          <w:szCs w:val="22"/>
        </w:rPr>
      </w:pPr>
    </w:p>
    <w:p w14:paraId="4CB4F179" w14:textId="77777777" w:rsid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Project Description:</w:t>
      </w:r>
      <w:r w:rsidRPr="00C33E4A">
        <w:rPr>
          <w:rFonts w:asciiTheme="minorHAnsi" w:eastAsia="Calibri" w:hAnsiTheme="minorHAnsi" w:cstheme="minorHAnsi"/>
          <w:sz w:val="22"/>
          <w:szCs w:val="22"/>
        </w:rPr>
        <w:t xml:space="preserve">  </w:t>
      </w:r>
    </w:p>
    <w:p w14:paraId="4F0CA420" w14:textId="09ACFEBB"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Royal Caribbean International (RCI) is a cruise line brand founded in 1968 in Norway and organized as a wholly owned subsidiary of Royal Caribbean Group since 1997. Based in Miami, Florida, it is the largest cruise line by revenue and second largest by passenger's count.</w:t>
      </w:r>
    </w:p>
    <w:p w14:paraId="33012CE1"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Developing &amp; enhancing Customer, Order, Price, Cart, and Checkout functionalities using Spring-Boot.</w:t>
      </w:r>
    </w:p>
    <w:p w14:paraId="4F2371A1"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Integrated system with ECC via SCPI using Rest APIs to exchange Customers, Orders, Invoices Data.</w:t>
      </w:r>
    </w:p>
    <w:p w14:paraId="1DCB08AE" w14:textId="008B45A3"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Building and implemented user components, templates and directives using Angular</w:t>
      </w:r>
      <w:r w:rsidR="00D81027" w:rsidRPr="00C33E4A">
        <w:rPr>
          <w:rFonts w:asciiTheme="minorHAnsi" w:eastAsia="Calibri" w:hAnsiTheme="minorHAnsi" w:cstheme="minorHAnsi"/>
          <w:sz w:val="22"/>
          <w:szCs w:val="22"/>
        </w:rPr>
        <w:t xml:space="preserve"> 16</w:t>
      </w:r>
      <w:r w:rsidRPr="00C33E4A">
        <w:rPr>
          <w:rFonts w:asciiTheme="minorHAnsi" w:eastAsia="Calibri" w:hAnsiTheme="minorHAnsi" w:cstheme="minorHAnsi"/>
          <w:sz w:val="22"/>
          <w:szCs w:val="22"/>
        </w:rPr>
        <w:t>.</w:t>
      </w:r>
    </w:p>
    <w:p w14:paraId="1118B0DD" w14:textId="3E6FDD12"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Use Angular</w:t>
      </w:r>
      <w:r w:rsidR="00D81027" w:rsidRPr="00C33E4A">
        <w:rPr>
          <w:rFonts w:asciiTheme="minorHAnsi" w:eastAsia="Calibri" w:hAnsiTheme="minorHAnsi" w:cstheme="minorHAnsi"/>
          <w:sz w:val="22"/>
          <w:szCs w:val="22"/>
        </w:rPr>
        <w:t>16</w:t>
      </w:r>
      <w:r w:rsidRPr="00C33E4A">
        <w:rPr>
          <w:rFonts w:asciiTheme="minorHAnsi" w:eastAsia="Calibri" w:hAnsiTheme="minorHAnsi" w:cstheme="minorHAnsi"/>
          <w:sz w:val="22"/>
          <w:szCs w:val="22"/>
        </w:rPr>
        <w:t xml:space="preserve"> built-in directives to manage forms, lists, styles and databinding and decorators.</w:t>
      </w:r>
    </w:p>
    <w:p w14:paraId="7B45C3DB"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Hands on experience in developing highly scalable REST web services-based systems, publishing, and consuming web services.</w:t>
      </w:r>
    </w:p>
    <w:p w14:paraId="0ED73B1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User Admin Tool with Spring Boot to manage Users and User Groups</w:t>
      </w:r>
    </w:p>
    <w:p w14:paraId="7201E1D3"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PDP, PLP, Cart, and Checkout pages to align with business needs.</w:t>
      </w:r>
    </w:p>
    <w:p w14:paraId="4D415602" w14:textId="009D413A"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Good experience in front-end user interfaces using Angular</w:t>
      </w:r>
      <w:r w:rsidR="00D81027" w:rsidRPr="00C33E4A">
        <w:rPr>
          <w:rFonts w:asciiTheme="minorHAnsi" w:eastAsia="Calibri" w:hAnsiTheme="minorHAnsi" w:cstheme="minorHAnsi"/>
          <w:sz w:val="22"/>
          <w:szCs w:val="22"/>
        </w:rPr>
        <w:t xml:space="preserve"> 16</w:t>
      </w:r>
      <w:r w:rsidRPr="00C33E4A">
        <w:rPr>
          <w:rFonts w:asciiTheme="minorHAnsi" w:eastAsia="Calibri" w:hAnsiTheme="minorHAnsi" w:cstheme="minorHAnsi"/>
          <w:sz w:val="22"/>
          <w:szCs w:val="22"/>
        </w:rPr>
        <w:t>.</w:t>
      </w:r>
    </w:p>
    <w:p w14:paraId="5E8D7C64"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RESTful APIs (User, Customer, Product, Order) in a Microservice architecture.</w:t>
      </w:r>
    </w:p>
    <w:p w14:paraId="4EBE18F4" w14:textId="6CA4FB90"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Good experience in front-end user interfaces using Html, JSP, JavaScript and Angular</w:t>
      </w:r>
      <w:r w:rsidR="00D81027" w:rsidRPr="00C33E4A">
        <w:rPr>
          <w:rFonts w:asciiTheme="minorHAnsi" w:eastAsia="Calibri" w:hAnsiTheme="minorHAnsi" w:cstheme="minorHAnsi"/>
          <w:sz w:val="22"/>
          <w:szCs w:val="22"/>
        </w:rPr>
        <w:t xml:space="preserve"> 16</w:t>
      </w:r>
      <w:r w:rsidRPr="00C33E4A">
        <w:rPr>
          <w:rFonts w:asciiTheme="minorHAnsi" w:eastAsia="Calibri" w:hAnsiTheme="minorHAnsi" w:cstheme="minorHAnsi"/>
          <w:sz w:val="22"/>
          <w:szCs w:val="22"/>
        </w:rPr>
        <w:t>.</w:t>
      </w:r>
    </w:p>
    <w:p w14:paraId="6DD01AFC"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in using Object Relational Mapping ORM tools like Hibernate 3.0.</w:t>
      </w:r>
    </w:p>
    <w:p w14:paraId="63A82749"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lastRenderedPageBreak/>
        <w:t>Extensive experience in integrating Payment Gateways.</w:t>
      </w:r>
    </w:p>
    <w:p w14:paraId="44F81188"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Strong working knowledge of Agile software development processes and how to take a solution from concept through design, development, testing, and deployment.</w:t>
      </w:r>
    </w:p>
    <w:p w14:paraId="7BC56B77"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proofErr w:type="gramStart"/>
      <w:r w:rsidRPr="00C33E4A">
        <w:rPr>
          <w:rFonts w:asciiTheme="minorHAnsi" w:eastAsia="Calibri" w:hAnsiTheme="minorHAnsi" w:cstheme="minorHAnsi"/>
          <w:sz w:val="22"/>
          <w:szCs w:val="22"/>
        </w:rPr>
        <w:t>Associate</w:t>
      </w:r>
      <w:proofErr w:type="gramEnd"/>
      <w:r w:rsidRPr="00C33E4A">
        <w:rPr>
          <w:rFonts w:asciiTheme="minorHAnsi" w:eastAsia="Calibri" w:hAnsiTheme="minorHAnsi" w:cstheme="minorHAnsi"/>
          <w:sz w:val="22"/>
          <w:szCs w:val="22"/>
        </w:rPr>
        <w:t xml:space="preserve"> will directly work with Client Technical and functional managers and other SMEs to understand the requirements, </w:t>
      </w:r>
      <w:proofErr w:type="gramStart"/>
      <w:r w:rsidRPr="00C33E4A">
        <w:rPr>
          <w:rFonts w:asciiTheme="minorHAnsi" w:eastAsia="Calibri" w:hAnsiTheme="minorHAnsi" w:cstheme="minorHAnsi"/>
          <w:sz w:val="22"/>
          <w:szCs w:val="22"/>
        </w:rPr>
        <w:t>architecting</w:t>
      </w:r>
      <w:proofErr w:type="gramEnd"/>
      <w:r w:rsidRPr="00C33E4A">
        <w:rPr>
          <w:rFonts w:asciiTheme="minorHAnsi" w:eastAsia="Calibri" w:hAnsiTheme="minorHAnsi" w:cstheme="minorHAnsi"/>
          <w:sz w:val="22"/>
          <w:szCs w:val="22"/>
        </w:rPr>
        <w:t>/</w:t>
      </w:r>
      <w:proofErr w:type="gramStart"/>
      <w:r w:rsidRPr="00C33E4A">
        <w:rPr>
          <w:rFonts w:asciiTheme="minorHAnsi" w:eastAsia="Calibri" w:hAnsiTheme="minorHAnsi" w:cstheme="minorHAnsi"/>
          <w:sz w:val="22"/>
          <w:szCs w:val="22"/>
        </w:rPr>
        <w:t>designing</w:t>
      </w:r>
      <w:proofErr w:type="gramEnd"/>
      <w:r w:rsidRPr="00C33E4A">
        <w:rPr>
          <w:rFonts w:asciiTheme="minorHAnsi" w:eastAsia="Calibri" w:hAnsiTheme="minorHAnsi" w:cstheme="minorHAnsi"/>
          <w:sz w:val="22"/>
          <w:szCs w:val="22"/>
        </w:rPr>
        <w:t xml:space="preserve"> the solution, prepare technical design documents and implement the solution and help in deployment activities and will also be involved in resolution of production issues as required.</w:t>
      </w:r>
    </w:p>
    <w:p w14:paraId="5FB8A4FF"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Experienced with Agile Scrum, strong skills in Atlassian toolset like JIRA, Confluence.</w:t>
      </w:r>
    </w:p>
    <w:p w14:paraId="499EB2B6"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Handled the team by leading them and providing technical design documents and code reviews.</w:t>
      </w:r>
    </w:p>
    <w:p w14:paraId="683AD56B"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Conducting the daily standup call with </w:t>
      </w:r>
      <w:proofErr w:type="gramStart"/>
      <w:r w:rsidRPr="00C33E4A">
        <w:rPr>
          <w:rFonts w:asciiTheme="minorHAnsi" w:eastAsia="Calibri" w:hAnsiTheme="minorHAnsi" w:cstheme="minorHAnsi"/>
          <w:sz w:val="22"/>
          <w:szCs w:val="22"/>
        </w:rPr>
        <w:t>offshore</w:t>
      </w:r>
      <w:proofErr w:type="gramEnd"/>
      <w:r w:rsidRPr="00C33E4A">
        <w:rPr>
          <w:rFonts w:asciiTheme="minorHAnsi" w:eastAsia="Calibri" w:hAnsiTheme="minorHAnsi" w:cstheme="minorHAnsi"/>
          <w:sz w:val="22"/>
          <w:szCs w:val="22"/>
        </w:rPr>
        <w:t xml:space="preserve"> team to resolve the issues.</w:t>
      </w:r>
    </w:p>
    <w:p w14:paraId="341A59E4"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with various code management and continuous integration tools: Eclipse, IntelliJ, Ant, Git and Jenkins.</w:t>
      </w:r>
    </w:p>
    <w:p w14:paraId="6B545A74" w14:textId="0022BD5A" w:rsidR="008F757F" w:rsidRPr="00C33E4A" w:rsidRDefault="008F757F"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Deployed and managed microservices on Google Kubernetes Engine (GKE) for scalable and efficient application hosting.</w:t>
      </w:r>
    </w:p>
    <w:p w14:paraId="599D21E8" w14:textId="058BCC91" w:rsidR="0059599A" w:rsidRPr="00C33E4A" w:rsidRDefault="0059599A"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Designed and deployed scalable, secure, and cost-effective cloud solutions using Google Cloud Platform (GCP) services such as Compute Engine, Cloud Storage, Cloud Functions, and Cloud Run.</w:t>
      </w:r>
    </w:p>
    <w:p w14:paraId="7C2AA4DC" w14:textId="4A6840EB" w:rsidR="0059599A" w:rsidRPr="00C33E4A" w:rsidRDefault="0059599A"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Migrated legacy on-prem applications to Google Cloud Platform (GCP), leveraging Cloud SQL, GKE, and Pub/Sub for improved performance and reliability.</w:t>
      </w:r>
    </w:p>
    <w:p w14:paraId="695E9FCB" w14:textId="1DD86E8C" w:rsidR="0059599A" w:rsidRPr="00C33E4A" w:rsidRDefault="0059599A"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Managed IAM roles and policies to enforce principle of least privilege, ensuring secure access control across Google Cloud Platform (GCP) projects.</w:t>
      </w:r>
    </w:p>
    <w:p w14:paraId="1E419EE5" w14:textId="448F792D" w:rsidR="008D1DA2" w:rsidRPr="00C33E4A" w:rsidRDefault="008D1DA2"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Monitored application health and logs via Google Cloud Platform (GCP)  Logging and Cloud Monitoring, improving observability and reducing incident resolution time.</w:t>
      </w:r>
    </w:p>
    <w:p w14:paraId="32C4BDF8" w14:textId="550AC33C" w:rsidR="008F757F" w:rsidRPr="00C33E4A" w:rsidRDefault="008F757F"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Utilized Google Cloud Storage (GCS) for storing and managing application assets and logs.</w:t>
      </w:r>
    </w:p>
    <w:p w14:paraId="4614BA57" w14:textId="64831541" w:rsidR="008F757F" w:rsidRPr="00C33E4A" w:rsidRDefault="008F757F"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CI/CD pipelines using Cloud Build and Cloud Deploy, ensuring seamless integration and deployment.</w:t>
      </w:r>
    </w:p>
    <w:p w14:paraId="68860E76" w14:textId="30089AFD" w:rsidR="00804759" w:rsidRPr="00C33E4A" w:rsidRDefault="00804759"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Implemented lightweight publish-subscribe communication using MQTT protocol for low-latency data transmission.</w:t>
      </w:r>
    </w:p>
    <w:p w14:paraId="7C816F55" w14:textId="17500C30" w:rsidR="00804759" w:rsidRPr="00C33E4A" w:rsidRDefault="00804759"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Integrated MQTT with backend microservices to process telemetry data and trigger real-time actions.</w:t>
      </w:r>
    </w:p>
    <w:p w14:paraId="51CAA8C5" w14:textId="0C990419" w:rsidR="00804759" w:rsidRPr="00C33E4A" w:rsidRDefault="00804759"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Optimized MQTT QoS levels to balance message delivery reliability and network performance.</w:t>
      </w:r>
    </w:p>
    <w:p w14:paraId="1C93DECB" w14:textId="77777777" w:rsidR="004F3D20" w:rsidRPr="00C33E4A" w:rsidRDefault="004F3D20" w:rsidP="00C33E4A">
      <w:pPr>
        <w:pStyle w:val="ListParagraph"/>
        <w:ind w:left="360"/>
        <w:jc w:val="both"/>
        <w:rPr>
          <w:rFonts w:asciiTheme="minorHAnsi" w:eastAsia="Calibri" w:hAnsiTheme="minorHAnsi" w:cstheme="minorHAnsi"/>
          <w:sz w:val="22"/>
          <w:szCs w:val="22"/>
        </w:rPr>
      </w:pPr>
    </w:p>
    <w:p w14:paraId="36A58469" w14:textId="08221D7B"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Environment</w:t>
      </w:r>
      <w:r w:rsidRPr="00C33E4A">
        <w:rPr>
          <w:rFonts w:asciiTheme="minorHAnsi" w:eastAsia="Calibri" w:hAnsiTheme="minorHAnsi" w:cstheme="minorHAnsi"/>
          <w:sz w:val="22"/>
          <w:szCs w:val="22"/>
        </w:rPr>
        <w:t xml:space="preserve">: Java 8 &amp; 11, J2EE, Spring core, Spring Boot (2.7), Spring Web, Spring Webservice, Angular </w:t>
      </w:r>
      <w:r w:rsidR="00D81027" w:rsidRPr="00C33E4A">
        <w:rPr>
          <w:rFonts w:asciiTheme="minorHAnsi" w:eastAsia="Calibri" w:hAnsiTheme="minorHAnsi" w:cstheme="minorHAnsi"/>
          <w:sz w:val="22"/>
          <w:szCs w:val="22"/>
        </w:rPr>
        <w:t>16</w:t>
      </w:r>
      <w:r w:rsidRPr="00C33E4A">
        <w:rPr>
          <w:rFonts w:asciiTheme="minorHAnsi" w:eastAsia="Calibri" w:hAnsiTheme="minorHAnsi" w:cstheme="minorHAnsi"/>
          <w:sz w:val="22"/>
          <w:szCs w:val="22"/>
        </w:rPr>
        <w:t>, JSTL, JavaScript, CSS, Tomcat Application Server, My SQL Database</w:t>
      </w:r>
    </w:p>
    <w:p w14:paraId="06D57A41"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Tools:</w:t>
      </w:r>
      <w:r w:rsidRPr="00C33E4A">
        <w:rPr>
          <w:rFonts w:asciiTheme="minorHAnsi" w:eastAsia="Calibri" w:hAnsiTheme="minorHAnsi" w:cstheme="minorHAnsi"/>
          <w:sz w:val="22"/>
          <w:szCs w:val="22"/>
        </w:rPr>
        <w:t xml:space="preserve"> IntelliJ, Git, Bitbucket, Ant, Sonar, Jira, Confluence, Jenkins, JUnit, Mockito, Splunk, Dynatrace</w:t>
      </w:r>
    </w:p>
    <w:p w14:paraId="58414F04" w14:textId="77777777" w:rsidR="00871340" w:rsidRPr="00C33E4A" w:rsidRDefault="00871340" w:rsidP="00C33E4A">
      <w:pPr>
        <w:pBdr>
          <w:bottom w:val="single" w:sz="2" w:space="1" w:color="auto"/>
        </w:pBdr>
        <w:jc w:val="both"/>
        <w:rPr>
          <w:rFonts w:asciiTheme="minorHAnsi" w:eastAsia="Calibri" w:hAnsiTheme="minorHAnsi" w:cstheme="minorHAnsi"/>
          <w:sz w:val="22"/>
          <w:szCs w:val="22"/>
        </w:rPr>
      </w:pPr>
    </w:p>
    <w:p w14:paraId="439E12B2" w14:textId="6832DADC"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Rockwell Automation Inc, Milwaukee, Wisconsin</w:t>
      </w:r>
      <w:r w:rsidRPr="00C33E4A">
        <w:rPr>
          <w:rFonts w:asciiTheme="minorHAnsi" w:eastAsia="Calibri" w:hAnsiTheme="minorHAnsi" w:cstheme="minorHAnsi"/>
          <w:b/>
          <w:sz w:val="22"/>
          <w:szCs w:val="22"/>
        </w:rPr>
        <w:tab/>
      </w:r>
      <w:r w:rsidRPr="00C33E4A">
        <w:rPr>
          <w:rFonts w:asciiTheme="minorHAnsi" w:eastAsia="Calibri" w:hAnsiTheme="minorHAnsi" w:cstheme="minorHAnsi"/>
          <w:b/>
          <w:sz w:val="22"/>
          <w:szCs w:val="22"/>
        </w:rPr>
        <w:tab/>
        <w:t xml:space="preserve">                                     </w:t>
      </w:r>
      <w:r w:rsidR="009B3345" w:rsidRPr="00C33E4A">
        <w:rPr>
          <w:rFonts w:asciiTheme="minorHAnsi" w:eastAsia="Calibri" w:hAnsiTheme="minorHAnsi" w:cstheme="minorHAnsi"/>
          <w:b/>
          <w:sz w:val="22"/>
          <w:szCs w:val="22"/>
        </w:rPr>
        <w:t xml:space="preserve">            </w:t>
      </w:r>
      <w:r w:rsidR="00C33E4A">
        <w:rPr>
          <w:rFonts w:asciiTheme="minorHAnsi" w:eastAsia="Calibri" w:hAnsiTheme="minorHAnsi" w:cstheme="minorHAnsi"/>
          <w:b/>
          <w:sz w:val="22"/>
          <w:szCs w:val="22"/>
        </w:rPr>
        <w:t xml:space="preserve">       </w:t>
      </w:r>
      <w:r w:rsidRPr="00C33E4A">
        <w:rPr>
          <w:rFonts w:asciiTheme="minorHAnsi" w:eastAsia="Calibri" w:hAnsiTheme="minorHAnsi" w:cstheme="minorHAnsi"/>
          <w:b/>
          <w:sz w:val="22"/>
          <w:szCs w:val="22"/>
        </w:rPr>
        <w:t>Jan 2021 – May 2023</w:t>
      </w:r>
    </w:p>
    <w:p w14:paraId="224002F1" w14:textId="77777777"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Java Full Stack Developer</w:t>
      </w:r>
    </w:p>
    <w:p w14:paraId="1D80360A" w14:textId="77777777" w:rsidR="00871340" w:rsidRPr="00C33E4A" w:rsidRDefault="00871340" w:rsidP="00C33E4A">
      <w:pPr>
        <w:jc w:val="both"/>
        <w:rPr>
          <w:rFonts w:asciiTheme="minorHAnsi" w:eastAsia="Calibri" w:hAnsiTheme="minorHAnsi" w:cstheme="minorHAnsi"/>
          <w:b/>
          <w:sz w:val="22"/>
          <w:szCs w:val="22"/>
        </w:rPr>
      </w:pPr>
    </w:p>
    <w:p w14:paraId="5CCE1FC2" w14:textId="77777777" w:rsid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Project Description:  </w:t>
      </w:r>
    </w:p>
    <w:p w14:paraId="0CBDADF2" w14:textId="2955D4B6"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Rockwell Automation, Inc., is </w:t>
      </w:r>
      <w:proofErr w:type="gramStart"/>
      <w:r w:rsidRPr="00C33E4A">
        <w:rPr>
          <w:rFonts w:asciiTheme="minorHAnsi" w:eastAsia="Calibri" w:hAnsiTheme="minorHAnsi" w:cstheme="minorHAnsi"/>
          <w:sz w:val="22"/>
          <w:szCs w:val="22"/>
        </w:rPr>
        <w:t>an industrial</w:t>
      </w:r>
      <w:proofErr w:type="gramEnd"/>
      <w:r w:rsidRPr="00C33E4A">
        <w:rPr>
          <w:rFonts w:asciiTheme="minorHAnsi" w:eastAsia="Calibri" w:hAnsiTheme="minorHAnsi" w:cstheme="minorHAnsi"/>
          <w:sz w:val="22"/>
          <w:szCs w:val="22"/>
        </w:rPr>
        <w:t xml:space="preserve"> automation and information technology. We are developing an ecommerce portal for Rockwell and focused on integration with the SAP system for loading the product and customer data.</w:t>
      </w:r>
    </w:p>
    <w:p w14:paraId="63C6E0F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Experience in developing REST web services-based systems, publishing, and consuming web services</w:t>
      </w:r>
    </w:p>
    <w:p w14:paraId="5FB0A16B"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Generated a Docker image and orchestrated its deployment within an AWS cloud environment EC2 and Kubernetes. </w:t>
      </w:r>
    </w:p>
    <w:p w14:paraId="162D693B"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Collaborated with DevOps teams to create and update AWS resources and services, including AWS EC2 instances, Terraform setups, CloudWatch monitoring, and Lambda functions. </w:t>
      </w:r>
    </w:p>
    <w:p w14:paraId="672AAA5D"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Automated build and deployment processes with DevOps, using Jenkins CI/CD for Bitbucket merges.</w:t>
      </w:r>
    </w:p>
    <w:p w14:paraId="6AD698E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rest endpoints to create, update configuration.</w:t>
      </w:r>
    </w:p>
    <w:p w14:paraId="45B413E8"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Performed CRUD operations using Spring JPA on My SQL</w:t>
      </w:r>
    </w:p>
    <w:p w14:paraId="286C8439"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lastRenderedPageBreak/>
        <w:t>Developed new functionality and enhanced existing functionality as part of continuous integration cycles with application architecture.</w:t>
      </w:r>
    </w:p>
    <w:p w14:paraId="6619497C"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Involved in estimation, story mapping and sprint zero activities, designing the components, code review and technical support to the team.</w:t>
      </w:r>
    </w:p>
    <w:p w14:paraId="7324FE86" w14:textId="2DFFA3AE"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Implanted Quote Management dashboard by using Angular</w:t>
      </w:r>
      <w:r w:rsidR="00F44FEC" w:rsidRPr="00C33E4A">
        <w:rPr>
          <w:rFonts w:asciiTheme="minorHAnsi" w:eastAsia="Calibri" w:hAnsiTheme="minorHAnsi" w:cstheme="minorHAnsi"/>
          <w:sz w:val="22"/>
          <w:szCs w:val="22"/>
        </w:rPr>
        <w:t xml:space="preserve"> 8</w:t>
      </w:r>
      <w:r w:rsidRPr="00C33E4A">
        <w:rPr>
          <w:rFonts w:asciiTheme="minorHAnsi" w:eastAsia="Calibri" w:hAnsiTheme="minorHAnsi" w:cstheme="minorHAnsi"/>
          <w:sz w:val="22"/>
          <w:szCs w:val="22"/>
        </w:rPr>
        <w:t xml:space="preserve"> and Rest calls.</w:t>
      </w:r>
    </w:p>
    <w:p w14:paraId="6D454AC5"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Responsible for integrating data systems with application through SOAP webservice.</w:t>
      </w:r>
    </w:p>
    <w:p w14:paraId="16525D95"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Involved in bug fixing and integration testing.</w:t>
      </w:r>
    </w:p>
    <w:p w14:paraId="70DCD3E6"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Managing unit tests using Mockito and integration tests on how the data is saved. Defect fixing, testing and production support.</w:t>
      </w:r>
    </w:p>
    <w:p w14:paraId="62BA164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Built docker scripts to </w:t>
      </w:r>
      <w:proofErr w:type="gramStart"/>
      <w:r w:rsidRPr="00C33E4A">
        <w:rPr>
          <w:rFonts w:asciiTheme="minorHAnsi" w:eastAsia="Calibri" w:hAnsiTheme="minorHAnsi" w:cstheme="minorHAnsi"/>
          <w:sz w:val="22"/>
          <w:szCs w:val="22"/>
        </w:rPr>
        <w:t>prepare,</w:t>
      </w:r>
      <w:proofErr w:type="gramEnd"/>
      <w:r w:rsidRPr="00C33E4A">
        <w:rPr>
          <w:rFonts w:asciiTheme="minorHAnsi" w:eastAsia="Calibri" w:hAnsiTheme="minorHAnsi" w:cstheme="minorHAnsi"/>
          <w:sz w:val="22"/>
          <w:szCs w:val="22"/>
        </w:rPr>
        <w:t xml:space="preserve"> images and </w:t>
      </w:r>
      <w:proofErr w:type="gramStart"/>
      <w:r w:rsidRPr="00C33E4A">
        <w:rPr>
          <w:rFonts w:asciiTheme="minorHAnsi" w:eastAsia="Calibri" w:hAnsiTheme="minorHAnsi" w:cstheme="minorHAnsi"/>
          <w:sz w:val="22"/>
          <w:szCs w:val="22"/>
        </w:rPr>
        <w:t>export to</w:t>
      </w:r>
      <w:proofErr w:type="gramEnd"/>
      <w:r w:rsidRPr="00C33E4A">
        <w:rPr>
          <w:rFonts w:asciiTheme="minorHAnsi" w:eastAsia="Calibri" w:hAnsiTheme="minorHAnsi" w:cstheme="minorHAnsi"/>
          <w:sz w:val="22"/>
          <w:szCs w:val="22"/>
        </w:rPr>
        <w:t xml:space="preserve"> tar files to targeted nodes.</w:t>
      </w:r>
    </w:p>
    <w:p w14:paraId="17F5F8E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rest endpoints to create and update configuration.</w:t>
      </w:r>
    </w:p>
    <w:p w14:paraId="525AEF4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Involved in Data Migration activities in higher environments.</w:t>
      </w:r>
    </w:p>
    <w:p w14:paraId="059AD243"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Conducting the daily standup call with offshore team and resolving the issue.</w:t>
      </w:r>
    </w:p>
    <w:p w14:paraId="3A9C3855" w14:textId="77777777" w:rsidR="00BB032B" w:rsidRPr="00C33E4A" w:rsidRDefault="00BB032B"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Deployed and managed enterprise Java applications on JBoss application servers in Dev, QA, and Production environments.</w:t>
      </w:r>
    </w:p>
    <w:p w14:paraId="1629E6EE" w14:textId="77777777" w:rsidR="00BB032B" w:rsidRPr="00C33E4A" w:rsidRDefault="00BB032B"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Configured JBoss domains, data sources, JMS queues, and thread pools to support high-performance applications.</w:t>
      </w:r>
    </w:p>
    <w:p w14:paraId="608CE7F7" w14:textId="77777777" w:rsidR="00BB032B" w:rsidRPr="00C33E4A" w:rsidRDefault="00BB032B"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Automated application deployment and server configuration using scripts and JBoss CLI </w:t>
      </w:r>
    </w:p>
    <w:p w14:paraId="41F9304B" w14:textId="18ABCEB7" w:rsidR="00BB032B" w:rsidRPr="00C33E4A" w:rsidRDefault="00BB032B"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Tuned JVM and JBoss server settings for improved performance, including heap sizes, garbage collection, and thread handling.</w:t>
      </w:r>
    </w:p>
    <w:p w14:paraId="7FA65172" w14:textId="2109BDC4" w:rsidR="001613D4" w:rsidRPr="00C33E4A" w:rsidRDefault="001613D4"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Deployed and managed scalable Java Spring Boot applications on EC2 instances, ensuring high availability with Auto Scaling Groups and Elastic Load Balancing in AWS</w:t>
      </w:r>
    </w:p>
    <w:p w14:paraId="60D31FA2" w14:textId="11E91D24" w:rsidR="001613D4" w:rsidRPr="00C33E4A" w:rsidRDefault="001613D4"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Designed and implemented serverless Java functions using AWS Lambda and API Gateway for real-time data processing, reducing operational overheads.</w:t>
      </w:r>
    </w:p>
    <w:p w14:paraId="03729A9D" w14:textId="50C1D5A2" w:rsidR="001613D4" w:rsidRPr="00C33E4A" w:rsidRDefault="001613D4"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Java applications to securely store and retrieve large datasets in S3, integrating with AWS KMS for encryption-at-rest.</w:t>
      </w:r>
    </w:p>
    <w:p w14:paraId="4982C906" w14:textId="77777777" w:rsidR="00380628" w:rsidRPr="00C33E4A" w:rsidRDefault="00380628" w:rsidP="00C33E4A">
      <w:pPr>
        <w:pStyle w:val="ListParagraph"/>
        <w:ind w:left="360"/>
        <w:jc w:val="both"/>
        <w:rPr>
          <w:rFonts w:asciiTheme="minorHAnsi" w:eastAsia="Calibri" w:hAnsiTheme="minorHAnsi" w:cstheme="minorHAnsi"/>
          <w:sz w:val="22"/>
          <w:szCs w:val="22"/>
        </w:rPr>
      </w:pPr>
    </w:p>
    <w:p w14:paraId="1F8108CB" w14:textId="1BF6245D"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 xml:space="preserve">Environment:  </w:t>
      </w:r>
      <w:r w:rsidRPr="00C33E4A">
        <w:rPr>
          <w:rFonts w:asciiTheme="minorHAnsi" w:eastAsia="Calibri" w:hAnsiTheme="minorHAnsi" w:cstheme="minorHAnsi"/>
          <w:sz w:val="22"/>
          <w:szCs w:val="22"/>
        </w:rPr>
        <w:t>Java, J2EE, Spring core, Spring Boot (2.7), Spring Web, Spring Webservice Angular</w:t>
      </w:r>
      <w:r w:rsidR="00352245" w:rsidRPr="00C33E4A">
        <w:rPr>
          <w:rFonts w:asciiTheme="minorHAnsi" w:eastAsia="Calibri" w:hAnsiTheme="minorHAnsi" w:cstheme="minorHAnsi"/>
          <w:sz w:val="22"/>
          <w:szCs w:val="22"/>
        </w:rPr>
        <w:t xml:space="preserve"> 8</w:t>
      </w:r>
      <w:r w:rsidRPr="00C33E4A">
        <w:rPr>
          <w:rFonts w:asciiTheme="minorHAnsi" w:eastAsia="Calibri" w:hAnsiTheme="minorHAnsi" w:cstheme="minorHAnsi"/>
          <w:sz w:val="22"/>
          <w:szCs w:val="22"/>
        </w:rPr>
        <w:t xml:space="preserve">, JSP, JSTL, JavaScript, web services, Solar, </w:t>
      </w:r>
      <w:r w:rsidR="00BB032B" w:rsidRPr="00C33E4A">
        <w:rPr>
          <w:rFonts w:asciiTheme="minorHAnsi" w:eastAsia="Calibri" w:hAnsiTheme="minorHAnsi" w:cstheme="minorHAnsi"/>
          <w:sz w:val="22"/>
          <w:szCs w:val="22"/>
        </w:rPr>
        <w:t>JBoss</w:t>
      </w:r>
      <w:r w:rsidRPr="00C33E4A">
        <w:rPr>
          <w:rFonts w:asciiTheme="minorHAnsi" w:eastAsia="Calibri" w:hAnsiTheme="minorHAnsi" w:cstheme="minorHAnsi"/>
          <w:sz w:val="22"/>
          <w:szCs w:val="22"/>
        </w:rPr>
        <w:t xml:space="preserve"> Application Server, Oracle Database </w:t>
      </w:r>
    </w:p>
    <w:p w14:paraId="343B0CEB"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 xml:space="preserve">Tools: </w:t>
      </w:r>
      <w:r w:rsidRPr="00C33E4A">
        <w:rPr>
          <w:rFonts w:asciiTheme="minorHAnsi" w:eastAsia="Calibri" w:hAnsiTheme="minorHAnsi" w:cstheme="minorHAnsi"/>
          <w:sz w:val="22"/>
          <w:szCs w:val="22"/>
        </w:rPr>
        <w:t>Eclipse, Git, Bitbucket, Ant, Sonar, Jira, Confluence, Jenkins, JUnit, Mockito, Splunk, Dynatrace</w:t>
      </w:r>
    </w:p>
    <w:p w14:paraId="586B5D8D" w14:textId="77777777" w:rsidR="006A73E3" w:rsidRPr="00C33E4A" w:rsidRDefault="006A73E3" w:rsidP="00C33E4A">
      <w:pPr>
        <w:pBdr>
          <w:bottom w:val="single" w:sz="2" w:space="1" w:color="auto"/>
        </w:pBdr>
        <w:jc w:val="both"/>
        <w:rPr>
          <w:rFonts w:asciiTheme="minorHAnsi" w:eastAsia="Calibri" w:hAnsiTheme="minorHAnsi" w:cstheme="minorHAnsi"/>
          <w:sz w:val="22"/>
          <w:szCs w:val="22"/>
        </w:rPr>
      </w:pPr>
    </w:p>
    <w:p w14:paraId="29F0BD52" w14:textId="19F162C8"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Accenture ,</w:t>
      </w:r>
      <w:proofErr w:type="spellStart"/>
      <w:r w:rsidRPr="00C33E4A">
        <w:rPr>
          <w:rFonts w:asciiTheme="minorHAnsi" w:eastAsia="Calibri" w:hAnsiTheme="minorHAnsi" w:cstheme="minorHAnsi"/>
          <w:b/>
          <w:sz w:val="22"/>
          <w:szCs w:val="22"/>
        </w:rPr>
        <w:t>Hyderabad,Inida</w:t>
      </w:r>
      <w:proofErr w:type="spellEnd"/>
      <w:r w:rsidRPr="00C33E4A">
        <w:rPr>
          <w:rFonts w:asciiTheme="minorHAnsi" w:eastAsia="Calibri" w:hAnsiTheme="minorHAnsi" w:cstheme="minorHAnsi"/>
          <w:b/>
          <w:sz w:val="22"/>
          <w:szCs w:val="22"/>
        </w:rPr>
        <w:tab/>
      </w:r>
      <w:r w:rsidRPr="00C33E4A">
        <w:rPr>
          <w:rFonts w:asciiTheme="minorHAnsi" w:eastAsia="Calibri" w:hAnsiTheme="minorHAnsi" w:cstheme="minorHAnsi"/>
          <w:b/>
          <w:sz w:val="22"/>
          <w:szCs w:val="22"/>
        </w:rPr>
        <w:tab/>
      </w:r>
      <w:r w:rsidRPr="00C33E4A">
        <w:rPr>
          <w:rFonts w:asciiTheme="minorHAnsi" w:eastAsia="Calibri" w:hAnsiTheme="minorHAnsi" w:cstheme="minorHAnsi"/>
          <w:b/>
          <w:sz w:val="22"/>
          <w:szCs w:val="22"/>
        </w:rPr>
        <w:tab/>
        <w:t xml:space="preserve">                                                   </w:t>
      </w:r>
      <w:r w:rsidR="009B3345" w:rsidRPr="00C33E4A">
        <w:rPr>
          <w:rFonts w:asciiTheme="minorHAnsi" w:eastAsia="Calibri" w:hAnsiTheme="minorHAnsi" w:cstheme="minorHAnsi"/>
          <w:b/>
          <w:sz w:val="22"/>
          <w:szCs w:val="22"/>
        </w:rPr>
        <w:t xml:space="preserve">                        </w:t>
      </w:r>
      <w:r w:rsidR="00C33E4A">
        <w:rPr>
          <w:rFonts w:asciiTheme="minorHAnsi" w:eastAsia="Calibri" w:hAnsiTheme="minorHAnsi" w:cstheme="minorHAnsi"/>
          <w:b/>
          <w:sz w:val="22"/>
          <w:szCs w:val="22"/>
        </w:rPr>
        <w:t xml:space="preserve">           </w:t>
      </w:r>
      <w:r w:rsidRPr="00C33E4A">
        <w:rPr>
          <w:rFonts w:asciiTheme="minorHAnsi" w:eastAsia="Calibri" w:hAnsiTheme="minorHAnsi" w:cstheme="minorHAnsi"/>
          <w:b/>
          <w:sz w:val="22"/>
          <w:szCs w:val="22"/>
        </w:rPr>
        <w:t xml:space="preserve">Nov 2017 – Dec 2020 </w:t>
      </w:r>
    </w:p>
    <w:p w14:paraId="139BB720" w14:textId="77777777"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Senior Java Developer  </w:t>
      </w:r>
    </w:p>
    <w:p w14:paraId="369B62BF" w14:textId="77777777" w:rsidR="00380628" w:rsidRPr="00C33E4A" w:rsidRDefault="00380628" w:rsidP="00C33E4A">
      <w:pPr>
        <w:jc w:val="both"/>
        <w:rPr>
          <w:rFonts w:asciiTheme="minorHAnsi" w:eastAsia="Calibri" w:hAnsiTheme="minorHAnsi" w:cstheme="minorHAnsi"/>
          <w:b/>
          <w:sz w:val="22"/>
          <w:szCs w:val="22"/>
        </w:rPr>
      </w:pPr>
    </w:p>
    <w:p w14:paraId="10726D91" w14:textId="77777777" w:rsid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Project Description:  </w:t>
      </w:r>
    </w:p>
    <w:p w14:paraId="57CD1347" w14:textId="7E8005FB"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The 3M Company, formerly known as the Minnesota Mining and Manufacturing Company, is an American multinational conglomerate corporation based in St. Paul Minnesota. We are developing an e-commerce portal for 3M, where customers can log in and do checkout. User can select the product which he wants and can place the orders.</w:t>
      </w:r>
    </w:p>
    <w:p w14:paraId="71695DA9"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Design and architecture based on the requirements and helping/guiding development team in the right direction to have robust implementation. </w:t>
      </w:r>
    </w:p>
    <w:p w14:paraId="723B188C"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Provided technical expertise to the development team and solid design and architecture to support the flexibility and extend ability of the features. Having regular interaction with the team to know if they need any assistance/guidance to run the project smoothly. </w:t>
      </w:r>
    </w:p>
    <w:p w14:paraId="6029B250"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Lead and mentor the hybris commerce teams and conduct tech talks with the team to lead them to correct design and implementation.</w:t>
      </w:r>
    </w:p>
    <w:p w14:paraId="3AAA7FD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Design various Promotions and integrations customizations.</w:t>
      </w:r>
    </w:p>
    <w:p w14:paraId="39F7B167"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Involved in Data Migration, Data Feed and Data Syndication process.</w:t>
      </w:r>
    </w:p>
    <w:p w14:paraId="6E5D82C6"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lastRenderedPageBreak/>
        <w:t xml:space="preserve">Fetch the data from </w:t>
      </w:r>
      <w:proofErr w:type="gramStart"/>
      <w:r w:rsidRPr="00C33E4A">
        <w:rPr>
          <w:rFonts w:asciiTheme="minorHAnsi" w:eastAsia="Calibri" w:hAnsiTheme="minorHAnsi" w:cstheme="minorHAnsi"/>
          <w:sz w:val="22"/>
          <w:szCs w:val="22"/>
        </w:rPr>
        <w:t>sap</w:t>
      </w:r>
      <w:proofErr w:type="gramEnd"/>
      <w:r w:rsidRPr="00C33E4A">
        <w:rPr>
          <w:rFonts w:asciiTheme="minorHAnsi" w:eastAsia="Calibri" w:hAnsiTheme="minorHAnsi" w:cstheme="minorHAnsi"/>
          <w:sz w:val="22"/>
          <w:szCs w:val="22"/>
        </w:rPr>
        <w:t xml:space="preserve"> system and supply these data to different downstream FTP servers based on the request.</w:t>
      </w:r>
    </w:p>
    <w:p w14:paraId="146ED547"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Created customized Cronjobs to convert data feeds to impex's to serve the data from hybris to FTP server.</w:t>
      </w:r>
    </w:p>
    <w:p w14:paraId="7AF8B545"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Created Interceptor and translator wherever required.</w:t>
      </w:r>
    </w:p>
    <w:p w14:paraId="324F05E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Worked on code reviews of different modules of the project. </w:t>
      </w:r>
    </w:p>
    <w:p w14:paraId="1CA2A093"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Integrated promotions engine and provided road </w:t>
      </w:r>
      <w:proofErr w:type="gramStart"/>
      <w:r w:rsidRPr="00C33E4A">
        <w:rPr>
          <w:rFonts w:asciiTheme="minorHAnsi" w:eastAsia="Calibri" w:hAnsiTheme="minorHAnsi" w:cstheme="minorHAnsi"/>
          <w:sz w:val="22"/>
          <w:szCs w:val="22"/>
        </w:rPr>
        <w:t>map</w:t>
      </w:r>
      <w:proofErr w:type="gramEnd"/>
      <w:r w:rsidRPr="00C33E4A">
        <w:rPr>
          <w:rFonts w:asciiTheme="minorHAnsi" w:eastAsia="Calibri" w:hAnsiTheme="minorHAnsi" w:cstheme="minorHAnsi"/>
          <w:sz w:val="22"/>
          <w:szCs w:val="22"/>
        </w:rPr>
        <w:t xml:space="preserve"> for building custom promotions and campaigns.</w:t>
      </w:r>
    </w:p>
    <w:p w14:paraId="421F9E59" w14:textId="77777777" w:rsidR="00FD1126" w:rsidRPr="00C33E4A" w:rsidRDefault="00FD1126" w:rsidP="00C33E4A">
      <w:pPr>
        <w:pStyle w:val="ListParagraph"/>
        <w:ind w:left="360"/>
        <w:jc w:val="both"/>
        <w:rPr>
          <w:rFonts w:asciiTheme="minorHAnsi" w:eastAsia="Calibri" w:hAnsiTheme="minorHAnsi" w:cstheme="minorHAnsi"/>
          <w:sz w:val="22"/>
          <w:szCs w:val="22"/>
        </w:rPr>
      </w:pPr>
    </w:p>
    <w:p w14:paraId="25F6F495"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Environment:</w:t>
      </w:r>
      <w:r w:rsidRPr="00C33E4A">
        <w:rPr>
          <w:rFonts w:asciiTheme="minorHAnsi" w:eastAsia="Calibri" w:hAnsiTheme="minorHAnsi" w:cstheme="minorHAnsi"/>
          <w:sz w:val="22"/>
          <w:szCs w:val="22"/>
        </w:rPr>
        <w:t xml:space="preserve"> Java, Java EE, Spring-Boot, Angular, jQuery, JSP, JSTL, JavaScript, CSS, web services, Solar, Tomcat Application Server, My SQL server </w:t>
      </w:r>
    </w:p>
    <w:p w14:paraId="0E11AF0E"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Tools:</w:t>
      </w:r>
      <w:r w:rsidRPr="00C33E4A">
        <w:rPr>
          <w:rFonts w:asciiTheme="minorHAnsi" w:eastAsia="Calibri" w:hAnsiTheme="minorHAnsi" w:cstheme="minorHAnsi"/>
          <w:sz w:val="22"/>
          <w:szCs w:val="22"/>
        </w:rPr>
        <w:t xml:space="preserve"> Eclipse, Git, ANT, JIRA, Jenkins, JUnit, Mockito</w:t>
      </w:r>
    </w:p>
    <w:p w14:paraId="57756508" w14:textId="77777777" w:rsidR="006A73E3" w:rsidRPr="00C33E4A" w:rsidRDefault="006A73E3" w:rsidP="00C33E4A">
      <w:pPr>
        <w:pBdr>
          <w:bottom w:val="single" w:sz="2" w:space="1" w:color="auto"/>
        </w:pBdr>
        <w:jc w:val="both"/>
        <w:rPr>
          <w:rFonts w:asciiTheme="minorHAnsi" w:eastAsia="Calibri" w:hAnsiTheme="minorHAnsi" w:cstheme="minorHAnsi"/>
          <w:sz w:val="22"/>
          <w:szCs w:val="22"/>
        </w:rPr>
      </w:pPr>
    </w:p>
    <w:p w14:paraId="4DB1BF8B" w14:textId="5E56F927"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Accenture ,</w:t>
      </w:r>
      <w:proofErr w:type="spellStart"/>
      <w:r w:rsidRPr="00C33E4A">
        <w:rPr>
          <w:rFonts w:asciiTheme="minorHAnsi" w:eastAsia="Calibri" w:hAnsiTheme="minorHAnsi" w:cstheme="minorHAnsi"/>
          <w:b/>
          <w:sz w:val="22"/>
          <w:szCs w:val="22"/>
        </w:rPr>
        <w:t>Hyderabad,Inida</w:t>
      </w:r>
      <w:proofErr w:type="spellEnd"/>
      <w:r w:rsidRPr="00C33E4A">
        <w:rPr>
          <w:rFonts w:asciiTheme="minorHAnsi" w:eastAsia="Calibri" w:hAnsiTheme="minorHAnsi" w:cstheme="minorHAnsi"/>
          <w:b/>
          <w:sz w:val="22"/>
          <w:szCs w:val="22"/>
        </w:rPr>
        <w:t>.</w:t>
      </w:r>
      <w:r w:rsidRPr="00C33E4A">
        <w:rPr>
          <w:rFonts w:asciiTheme="minorHAnsi" w:eastAsia="Calibri" w:hAnsiTheme="minorHAnsi" w:cstheme="minorHAnsi"/>
          <w:b/>
          <w:sz w:val="22"/>
          <w:szCs w:val="22"/>
        </w:rPr>
        <w:tab/>
        <w:t xml:space="preserve">                                                                                   </w:t>
      </w:r>
      <w:r w:rsidR="009B3345" w:rsidRPr="00C33E4A">
        <w:rPr>
          <w:rFonts w:asciiTheme="minorHAnsi" w:eastAsia="Calibri" w:hAnsiTheme="minorHAnsi" w:cstheme="minorHAnsi"/>
          <w:b/>
          <w:sz w:val="22"/>
          <w:szCs w:val="22"/>
        </w:rPr>
        <w:t xml:space="preserve">                   </w:t>
      </w:r>
      <w:r w:rsidR="00C33E4A">
        <w:rPr>
          <w:rFonts w:asciiTheme="minorHAnsi" w:eastAsia="Calibri" w:hAnsiTheme="minorHAnsi" w:cstheme="minorHAnsi"/>
          <w:b/>
          <w:sz w:val="22"/>
          <w:szCs w:val="22"/>
        </w:rPr>
        <w:t xml:space="preserve">              </w:t>
      </w:r>
      <w:r w:rsidRPr="00C33E4A">
        <w:rPr>
          <w:rFonts w:asciiTheme="minorHAnsi" w:eastAsia="Calibri" w:hAnsiTheme="minorHAnsi" w:cstheme="minorHAnsi"/>
          <w:b/>
          <w:sz w:val="22"/>
          <w:szCs w:val="22"/>
        </w:rPr>
        <w:t>Oct 2014 – Oct 2017</w:t>
      </w:r>
    </w:p>
    <w:p w14:paraId="370E16F5" w14:textId="77777777"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Senior Java Developer  </w:t>
      </w:r>
    </w:p>
    <w:p w14:paraId="7D9CCBB8" w14:textId="77777777" w:rsidR="00FD1126" w:rsidRPr="00C33E4A" w:rsidRDefault="00FD1126" w:rsidP="00C33E4A">
      <w:pPr>
        <w:jc w:val="both"/>
        <w:rPr>
          <w:rFonts w:asciiTheme="minorHAnsi" w:eastAsia="Calibri" w:hAnsiTheme="minorHAnsi" w:cstheme="minorHAnsi"/>
          <w:b/>
          <w:sz w:val="22"/>
          <w:szCs w:val="22"/>
        </w:rPr>
      </w:pPr>
    </w:p>
    <w:p w14:paraId="4902C2CF" w14:textId="77777777" w:rsid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Project Description:  </w:t>
      </w:r>
    </w:p>
    <w:p w14:paraId="32937837" w14:textId="10E1FF10"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Canadian Tire Corporation Limited is a retail company which operates in the automotive, hardware, sports, leisure, and houseware sectors. </w:t>
      </w:r>
    </w:p>
    <w:p w14:paraId="5E77AD3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Involved in Hot Folder activities for seeding the data using csv files.</w:t>
      </w:r>
    </w:p>
    <w:p w14:paraId="303C417D"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Worked on PDP pages to display the various badges and price information using webservice.</w:t>
      </w:r>
    </w:p>
    <w:p w14:paraId="12A92896"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Handled the team by leading them and </w:t>
      </w:r>
      <w:proofErr w:type="gramStart"/>
      <w:r w:rsidRPr="00C33E4A">
        <w:rPr>
          <w:rFonts w:asciiTheme="minorHAnsi" w:eastAsia="Calibri" w:hAnsiTheme="minorHAnsi" w:cstheme="minorHAnsi"/>
          <w:sz w:val="22"/>
          <w:szCs w:val="22"/>
        </w:rPr>
        <w:t>providing with</w:t>
      </w:r>
      <w:proofErr w:type="gramEnd"/>
      <w:r w:rsidRPr="00C33E4A">
        <w:rPr>
          <w:rFonts w:asciiTheme="minorHAnsi" w:eastAsia="Calibri" w:hAnsiTheme="minorHAnsi" w:cstheme="minorHAnsi"/>
          <w:sz w:val="22"/>
          <w:szCs w:val="22"/>
        </w:rPr>
        <w:t xml:space="preserve"> technical design documents and involved in code reviews. </w:t>
      </w:r>
    </w:p>
    <w:p w14:paraId="7E86C39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Involved in Data Migration activities in higher environments.</w:t>
      </w:r>
    </w:p>
    <w:p w14:paraId="130AE53B"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Conducting the daily standup call with offshore and onshore teams for requirement of user    stories.</w:t>
      </w:r>
    </w:p>
    <w:p w14:paraId="2408CCB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Used tools like Eclipse, REST Clients, SOAP UI, SONAR, SVN, GIT</w:t>
      </w:r>
    </w:p>
    <w:p w14:paraId="00A18E5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Good exposure on agile methodology with understanding existing business model and customer requirements</w:t>
      </w:r>
    </w:p>
    <w:p w14:paraId="50DEC353"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Worked on product cockpit, editing the product information, adding the new products, and synchronizing the products with online catalog versions etc. Involved </w:t>
      </w:r>
      <w:proofErr w:type="gramStart"/>
      <w:r w:rsidRPr="00C33E4A">
        <w:rPr>
          <w:rFonts w:asciiTheme="minorHAnsi" w:eastAsia="Calibri" w:hAnsiTheme="minorHAnsi" w:cstheme="minorHAnsi"/>
          <w:sz w:val="22"/>
          <w:szCs w:val="22"/>
        </w:rPr>
        <w:t>into</w:t>
      </w:r>
      <w:proofErr w:type="gramEnd"/>
      <w:r w:rsidRPr="00C33E4A">
        <w:rPr>
          <w:rFonts w:asciiTheme="minorHAnsi" w:eastAsia="Calibri" w:hAnsiTheme="minorHAnsi" w:cstheme="minorHAnsi"/>
          <w:sz w:val="22"/>
          <w:szCs w:val="22"/>
        </w:rPr>
        <w:t xml:space="preserve"> Deployment activities &amp; production moves.</w:t>
      </w:r>
    </w:p>
    <w:p w14:paraId="009BF612" w14:textId="4C9F5DF5" w:rsidR="00123740"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Creating unit test cases and executing the test cases, Ticket logging / tracking in Rally / SNOW, documenting requirements &amp; solutions.</w:t>
      </w:r>
    </w:p>
    <w:p w14:paraId="0CA7D603" w14:textId="77777777" w:rsidR="00C33E4A" w:rsidRPr="00C33E4A" w:rsidRDefault="00C33E4A" w:rsidP="00C33E4A">
      <w:pPr>
        <w:jc w:val="both"/>
        <w:rPr>
          <w:rFonts w:asciiTheme="minorHAnsi" w:eastAsia="Calibri" w:hAnsiTheme="minorHAnsi" w:cstheme="minorHAnsi"/>
          <w:sz w:val="22"/>
          <w:szCs w:val="22"/>
        </w:rPr>
      </w:pPr>
    </w:p>
    <w:p w14:paraId="256CF50B"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Environment:</w:t>
      </w:r>
      <w:r w:rsidRPr="00C33E4A">
        <w:rPr>
          <w:rFonts w:asciiTheme="minorHAnsi" w:eastAsia="Calibri" w:hAnsiTheme="minorHAnsi" w:cstheme="minorHAnsi"/>
          <w:sz w:val="22"/>
          <w:szCs w:val="22"/>
        </w:rPr>
        <w:t xml:space="preserve"> Java, Java EE, Spring Framework, Spring MVC, Spring Security, Spring Annotations, Spring Aspects, Spring Boot, Spring Data, API, jQuery, JSTL, JavaScript, CSS, RESTful services, Solar, JBoss Application Server, Oracle Database, UNIX  </w:t>
      </w:r>
    </w:p>
    <w:p w14:paraId="60015EF7"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Tools:</w:t>
      </w:r>
      <w:r w:rsidRPr="00C33E4A">
        <w:rPr>
          <w:rFonts w:asciiTheme="minorHAnsi" w:eastAsia="Calibri" w:hAnsiTheme="minorHAnsi" w:cstheme="minorHAnsi"/>
          <w:sz w:val="22"/>
          <w:szCs w:val="22"/>
        </w:rPr>
        <w:t xml:space="preserve"> Eclipse, Git, ANT, Sonar, JIRA, Jenkins / Bamboo, Confluence, Bitbucket, Splunk, Dynatrace, Oracle SQL Developer, JUnit, Mockito</w:t>
      </w:r>
    </w:p>
    <w:p w14:paraId="7E4BDA25" w14:textId="77777777" w:rsidR="00C33E4A" w:rsidRDefault="00C33E4A" w:rsidP="00C33E4A">
      <w:pPr>
        <w:pBdr>
          <w:bottom w:val="single" w:sz="2" w:space="1" w:color="auto"/>
        </w:pBdr>
        <w:jc w:val="both"/>
        <w:rPr>
          <w:rFonts w:asciiTheme="minorHAnsi" w:eastAsia="Calibri" w:hAnsiTheme="minorHAnsi" w:cstheme="minorHAnsi"/>
          <w:b/>
          <w:sz w:val="22"/>
          <w:szCs w:val="22"/>
        </w:rPr>
      </w:pPr>
    </w:p>
    <w:p w14:paraId="6C77BC51" w14:textId="6DEF5A25"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Computer Science Corporation (CSC), Hyderabad, India                               </w:t>
      </w:r>
      <w:r w:rsidRPr="00C33E4A">
        <w:rPr>
          <w:rFonts w:asciiTheme="minorHAnsi" w:eastAsia="Calibri" w:hAnsiTheme="minorHAnsi" w:cstheme="minorHAnsi"/>
          <w:b/>
          <w:sz w:val="22"/>
          <w:szCs w:val="22"/>
        </w:rPr>
        <w:tab/>
        <w:t xml:space="preserve">       </w:t>
      </w:r>
      <w:r w:rsidR="009B3345" w:rsidRPr="00C33E4A">
        <w:rPr>
          <w:rFonts w:asciiTheme="minorHAnsi" w:eastAsia="Calibri" w:hAnsiTheme="minorHAnsi" w:cstheme="minorHAnsi"/>
          <w:b/>
          <w:sz w:val="22"/>
          <w:szCs w:val="22"/>
        </w:rPr>
        <w:t xml:space="preserve">                </w:t>
      </w:r>
      <w:r w:rsidR="00C33E4A">
        <w:rPr>
          <w:rFonts w:asciiTheme="minorHAnsi" w:eastAsia="Calibri" w:hAnsiTheme="minorHAnsi" w:cstheme="minorHAnsi"/>
          <w:b/>
          <w:sz w:val="22"/>
          <w:szCs w:val="22"/>
        </w:rPr>
        <w:t xml:space="preserve">    </w:t>
      </w:r>
      <w:r w:rsidRPr="00C33E4A">
        <w:rPr>
          <w:rFonts w:asciiTheme="minorHAnsi" w:eastAsia="Calibri" w:hAnsiTheme="minorHAnsi" w:cstheme="minorHAnsi"/>
          <w:b/>
          <w:sz w:val="22"/>
          <w:szCs w:val="22"/>
        </w:rPr>
        <w:t>Aug 2012 – Oct 2014</w:t>
      </w:r>
    </w:p>
    <w:p w14:paraId="48805421" w14:textId="77777777"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Programmer Analyst</w:t>
      </w:r>
    </w:p>
    <w:p w14:paraId="63B309EA" w14:textId="77777777" w:rsidR="00123740" w:rsidRPr="00C33E4A" w:rsidRDefault="00123740" w:rsidP="00C33E4A">
      <w:pPr>
        <w:jc w:val="both"/>
        <w:rPr>
          <w:rFonts w:asciiTheme="minorHAnsi" w:eastAsia="Calibri" w:hAnsiTheme="minorHAnsi" w:cstheme="minorHAnsi"/>
          <w:b/>
          <w:sz w:val="22"/>
          <w:szCs w:val="22"/>
        </w:rPr>
      </w:pPr>
    </w:p>
    <w:p w14:paraId="019F6DB5" w14:textId="77777777" w:rsid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Project Description:  </w:t>
      </w:r>
    </w:p>
    <w:p w14:paraId="7E28549F" w14:textId="3EFCC1B1"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Blackboard Inc. is a leading enterprise software company for e-Education. It offers a complete suite of enterprise software products and services to Higher Education, K12, corporate/Govt. and International. Blackboard technology and resources power the on-line, web-enhanced or hybrid education programs at more than 2000 academic institutions. </w:t>
      </w:r>
    </w:p>
    <w:p w14:paraId="6C434169"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Understanding the application </w:t>
      </w:r>
    </w:p>
    <w:p w14:paraId="6B31377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Developing/Enhancing the user requirements as per the BRD.</w:t>
      </w:r>
    </w:p>
    <w:p w14:paraId="5A2A3788"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Interacting with the onshore associates for the daily status update.</w:t>
      </w:r>
    </w:p>
    <w:p w14:paraId="20A1521F"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script related with Learn fixture using java code.</w:t>
      </w:r>
    </w:p>
    <w:p w14:paraId="67D8307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lastRenderedPageBreak/>
        <w:t>Developing and updating the fitness scripts.</w:t>
      </w:r>
    </w:p>
    <w:p w14:paraId="6BC786A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Coordinating with onsite leads</w:t>
      </w:r>
    </w:p>
    <w:p w14:paraId="60860E4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JSP pages by using DSP tag library and JSTL.</w:t>
      </w:r>
    </w:p>
    <w:p w14:paraId="11DDE667"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new functionalities such as Search Engine Optimization, sitemap.</w:t>
      </w:r>
    </w:p>
    <w:p w14:paraId="08DCAA87"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Nucleus Components as per the business requirements.</w:t>
      </w:r>
    </w:p>
    <w:p w14:paraId="1486BDDC"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business logic by using ATG Form Handlers and ATG Custom Droplets.</w:t>
      </w:r>
    </w:p>
    <w:p w14:paraId="102E58F9"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Worked on the ATG Repositories also involved in Extending Product Catalog.</w:t>
      </w:r>
    </w:p>
    <w:p w14:paraId="5D17F6D6"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Worked on Client-side Validations using Ajax and JavaScript as per the business requirements.</w:t>
      </w:r>
    </w:p>
    <w:p w14:paraId="2A1D0BBC" w14:textId="77777777" w:rsidR="00E33A9D" w:rsidRPr="00C33E4A" w:rsidRDefault="00E33A9D" w:rsidP="00C33E4A">
      <w:pPr>
        <w:pStyle w:val="ListParagraph"/>
        <w:ind w:left="360"/>
        <w:jc w:val="both"/>
        <w:rPr>
          <w:rFonts w:asciiTheme="minorHAnsi" w:eastAsia="Calibri" w:hAnsiTheme="minorHAnsi" w:cstheme="minorHAnsi"/>
          <w:sz w:val="22"/>
          <w:szCs w:val="22"/>
        </w:rPr>
      </w:pPr>
    </w:p>
    <w:p w14:paraId="7B655A49"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Environment:</w:t>
      </w:r>
      <w:r w:rsidRPr="00C33E4A">
        <w:rPr>
          <w:rFonts w:asciiTheme="minorHAnsi" w:eastAsia="Calibri" w:hAnsiTheme="minorHAnsi" w:cstheme="minorHAnsi"/>
          <w:sz w:val="22"/>
          <w:szCs w:val="22"/>
        </w:rPr>
        <w:t xml:space="preserve"> Java, Java EE, Spring Framework, Spring MVC, Spring Security, Spring Annotations, Spring Aspects, Spring Boot, Spring Data, API, jQuery, Node.js, JSTL, JavaScript, CSS, RESTful services, Solar, JBoss Application Server, Oracle Database, UNIX</w:t>
      </w:r>
    </w:p>
    <w:p w14:paraId="7A45ADF5"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 xml:space="preserve">Tools: </w:t>
      </w:r>
      <w:r w:rsidRPr="00C33E4A">
        <w:rPr>
          <w:rFonts w:asciiTheme="minorHAnsi" w:eastAsia="Calibri" w:hAnsiTheme="minorHAnsi" w:cstheme="minorHAnsi"/>
          <w:sz w:val="22"/>
          <w:szCs w:val="22"/>
        </w:rPr>
        <w:t>Eclipse, Git, ANT, Sonar, JIRA, Jenkins / Bamboo, Confluence, Bitbucket, Splunk, Dynatrace, Oracle SQL Developer, JUnit, Mockito</w:t>
      </w:r>
    </w:p>
    <w:p w14:paraId="5E2F918E" w14:textId="77777777" w:rsidR="006A73E3" w:rsidRPr="00C33E4A" w:rsidRDefault="006A73E3" w:rsidP="00C33E4A">
      <w:pPr>
        <w:pBdr>
          <w:bottom w:val="single" w:sz="2" w:space="1" w:color="auto"/>
        </w:pBdr>
        <w:jc w:val="both"/>
        <w:rPr>
          <w:rFonts w:asciiTheme="minorHAnsi" w:eastAsia="Calibri" w:hAnsiTheme="minorHAnsi" w:cstheme="minorHAnsi"/>
          <w:sz w:val="22"/>
          <w:szCs w:val="22"/>
        </w:rPr>
      </w:pPr>
    </w:p>
    <w:p w14:paraId="61EFD0AC" w14:textId="12623328" w:rsidR="006A73E3" w:rsidRPr="00C33E4A" w:rsidRDefault="00000000" w:rsidP="00C33E4A">
      <w:pPr>
        <w:jc w:val="both"/>
        <w:rPr>
          <w:rFonts w:asciiTheme="minorHAnsi" w:eastAsia="Calibri" w:hAnsiTheme="minorHAnsi" w:cstheme="minorHAnsi"/>
          <w:b/>
          <w:sz w:val="22"/>
          <w:szCs w:val="22"/>
          <w:lang w:val="sv-SE"/>
        </w:rPr>
      </w:pPr>
      <w:r w:rsidRPr="00C33E4A">
        <w:rPr>
          <w:rFonts w:asciiTheme="minorHAnsi" w:eastAsia="Calibri" w:hAnsiTheme="minorHAnsi" w:cstheme="minorHAnsi"/>
          <w:b/>
          <w:sz w:val="22"/>
          <w:szCs w:val="22"/>
          <w:lang w:val="sv-SE"/>
        </w:rPr>
        <w:t xml:space="preserve">Syntel Ltd. Chennai, India.                                     </w:t>
      </w:r>
      <w:r w:rsidRPr="00C33E4A">
        <w:rPr>
          <w:rFonts w:asciiTheme="minorHAnsi" w:eastAsia="Calibri" w:hAnsiTheme="minorHAnsi" w:cstheme="minorHAnsi"/>
          <w:b/>
          <w:sz w:val="22"/>
          <w:szCs w:val="22"/>
          <w:lang w:val="sv-SE"/>
        </w:rPr>
        <w:tab/>
      </w:r>
      <w:r w:rsidRPr="00C33E4A">
        <w:rPr>
          <w:rFonts w:asciiTheme="minorHAnsi" w:eastAsia="Calibri" w:hAnsiTheme="minorHAnsi" w:cstheme="minorHAnsi"/>
          <w:b/>
          <w:sz w:val="22"/>
          <w:szCs w:val="22"/>
          <w:lang w:val="sv-SE"/>
        </w:rPr>
        <w:tab/>
        <w:t xml:space="preserve">                                     </w:t>
      </w:r>
      <w:r w:rsidR="009B3345" w:rsidRPr="00C33E4A">
        <w:rPr>
          <w:rFonts w:asciiTheme="minorHAnsi" w:eastAsia="Calibri" w:hAnsiTheme="minorHAnsi" w:cstheme="minorHAnsi"/>
          <w:b/>
          <w:sz w:val="22"/>
          <w:szCs w:val="22"/>
          <w:lang w:val="sv-SE"/>
        </w:rPr>
        <w:t xml:space="preserve">             </w:t>
      </w:r>
      <w:r w:rsidR="00C33E4A">
        <w:rPr>
          <w:rFonts w:asciiTheme="minorHAnsi" w:eastAsia="Calibri" w:hAnsiTheme="minorHAnsi" w:cstheme="minorHAnsi"/>
          <w:b/>
          <w:sz w:val="22"/>
          <w:szCs w:val="22"/>
          <w:lang w:val="sv-SE"/>
        </w:rPr>
        <w:tab/>
      </w:r>
      <w:r w:rsidR="00C33E4A">
        <w:rPr>
          <w:rFonts w:asciiTheme="minorHAnsi" w:eastAsia="Calibri" w:hAnsiTheme="minorHAnsi" w:cstheme="minorHAnsi"/>
          <w:b/>
          <w:sz w:val="22"/>
          <w:szCs w:val="22"/>
          <w:lang w:val="sv-SE"/>
        </w:rPr>
        <w:tab/>
        <w:t xml:space="preserve"> </w:t>
      </w:r>
      <w:r w:rsidRPr="00C33E4A">
        <w:rPr>
          <w:rFonts w:asciiTheme="minorHAnsi" w:eastAsia="Calibri" w:hAnsiTheme="minorHAnsi" w:cstheme="minorHAnsi"/>
          <w:b/>
          <w:sz w:val="22"/>
          <w:szCs w:val="22"/>
          <w:lang w:val="sv-SE"/>
        </w:rPr>
        <w:t>Sep 2010 – Jul 2012</w:t>
      </w:r>
    </w:p>
    <w:p w14:paraId="48253964" w14:textId="77777777" w:rsidR="006A73E3" w:rsidRPr="00C33E4A" w:rsidRDefault="00000000" w:rsidP="00C33E4A">
      <w:pPr>
        <w:jc w:val="both"/>
        <w:rPr>
          <w:rFonts w:asciiTheme="minorHAnsi" w:eastAsia="Calibri" w:hAnsiTheme="minorHAnsi" w:cstheme="minorHAnsi"/>
          <w:b/>
          <w:sz w:val="22"/>
          <w:szCs w:val="22"/>
          <w:lang w:val="sv-SE"/>
        </w:rPr>
      </w:pPr>
      <w:r w:rsidRPr="00C33E4A">
        <w:rPr>
          <w:rFonts w:asciiTheme="minorHAnsi" w:eastAsia="Calibri" w:hAnsiTheme="minorHAnsi" w:cstheme="minorHAnsi"/>
          <w:b/>
          <w:sz w:val="22"/>
          <w:szCs w:val="22"/>
          <w:lang w:val="sv-SE"/>
        </w:rPr>
        <w:t>Analyst Programmer</w:t>
      </w:r>
    </w:p>
    <w:p w14:paraId="0FC4D24F" w14:textId="77777777" w:rsidR="00C33E4A" w:rsidRDefault="00C33E4A" w:rsidP="00C33E4A">
      <w:pPr>
        <w:jc w:val="both"/>
        <w:rPr>
          <w:rFonts w:asciiTheme="minorHAnsi" w:eastAsia="Calibri" w:hAnsiTheme="minorHAnsi" w:cstheme="minorHAnsi"/>
          <w:b/>
          <w:sz w:val="22"/>
          <w:szCs w:val="22"/>
        </w:rPr>
      </w:pPr>
    </w:p>
    <w:p w14:paraId="3671B5D3" w14:textId="5C0D92C7" w:rsid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b/>
          <w:sz w:val="22"/>
          <w:szCs w:val="22"/>
        </w:rPr>
        <w:t xml:space="preserve">Project Description:  </w:t>
      </w:r>
    </w:p>
    <w:p w14:paraId="5717822D" w14:textId="32D87E4A" w:rsidR="006A73E3" w:rsidRPr="00C33E4A" w:rsidRDefault="00000000" w:rsidP="00C33E4A">
      <w:pPr>
        <w:jc w:val="both"/>
        <w:rPr>
          <w:rFonts w:asciiTheme="minorHAnsi" w:eastAsia="Calibri" w:hAnsiTheme="minorHAnsi" w:cstheme="minorHAnsi"/>
          <w:b/>
          <w:sz w:val="22"/>
          <w:szCs w:val="22"/>
        </w:rPr>
      </w:pPr>
      <w:r w:rsidRPr="00C33E4A">
        <w:rPr>
          <w:rFonts w:asciiTheme="minorHAnsi" w:eastAsia="Calibri" w:hAnsiTheme="minorHAnsi" w:cstheme="minorHAnsi"/>
          <w:sz w:val="22"/>
          <w:szCs w:val="22"/>
        </w:rPr>
        <w:t xml:space="preserve">The Loan Servicing Fax system has two modules. First module deals with UI which is a web-based application and designed to provide external State Street Client’s with access to Fax and email Notices that have been received from Agent Banks and processed by State Street Loan Administrators servicing individual client loan portfolios. The second module deals with Sweeper which receives Fax/email through Fax machine and keeps </w:t>
      </w:r>
      <w:proofErr w:type="gramStart"/>
      <w:r w:rsidRPr="00C33E4A">
        <w:rPr>
          <w:rFonts w:asciiTheme="minorHAnsi" w:eastAsia="Calibri" w:hAnsiTheme="minorHAnsi" w:cstheme="minorHAnsi"/>
          <w:sz w:val="22"/>
          <w:szCs w:val="22"/>
        </w:rPr>
        <w:t>pooling</w:t>
      </w:r>
      <w:proofErr w:type="gramEnd"/>
      <w:r w:rsidRPr="00C33E4A">
        <w:rPr>
          <w:rFonts w:asciiTheme="minorHAnsi" w:eastAsia="Calibri" w:hAnsiTheme="minorHAnsi" w:cstheme="minorHAnsi"/>
          <w:sz w:val="22"/>
          <w:szCs w:val="22"/>
        </w:rPr>
        <w:t xml:space="preserve"> system directory to see any new pdf present, insert the record, archive the file and finally delete the file. Different Agents send information via Fax. Information is received by Fax Server (Based on phone number) and then converted into PDF and stored into FTP.</w:t>
      </w:r>
      <w:r w:rsidRPr="00C33E4A">
        <w:rPr>
          <w:rFonts w:asciiTheme="minorHAnsi" w:eastAsia="Calibri" w:hAnsiTheme="minorHAnsi" w:cstheme="minorHAnsi"/>
          <w:b/>
          <w:sz w:val="22"/>
          <w:szCs w:val="22"/>
        </w:rPr>
        <w:t xml:space="preserve"> </w:t>
      </w:r>
    </w:p>
    <w:p w14:paraId="3BE9D1D0"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several web pages using html, JSP and struts tab libraries.</w:t>
      </w:r>
    </w:p>
    <w:p w14:paraId="1422EDC2"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Involved in writing Struts Components like Action classes and form beans.</w:t>
      </w:r>
    </w:p>
    <w:p w14:paraId="1B07F31C"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Involved in writing Struts Components like Action classes and form beans.</w:t>
      </w:r>
    </w:p>
    <w:p w14:paraId="1B064587"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Worked with struts server-side validations.</w:t>
      </w:r>
    </w:p>
    <w:p w14:paraId="5AA6030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Developed Data Access Objects (DAOs) to access data from the database.</w:t>
      </w:r>
    </w:p>
    <w:p w14:paraId="2DCF7CE9"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Extensively used JDBC for database access from Java applications, JNDI for Naming</w:t>
      </w:r>
    </w:p>
    <w:p w14:paraId="0BF7CE2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Service for access to resources like Data Source</w:t>
      </w:r>
    </w:p>
    <w:p w14:paraId="3CACDABA"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Wrote HQL queries within the DAO fetch data from the database Using Hibernate framework.</w:t>
      </w:r>
    </w:p>
    <w:p w14:paraId="4E4FF79F"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 xml:space="preserve">Wrote the </w:t>
      </w:r>
      <w:proofErr w:type="spellStart"/>
      <w:r w:rsidRPr="00C33E4A">
        <w:rPr>
          <w:rFonts w:asciiTheme="minorHAnsi" w:eastAsia="Calibri" w:hAnsiTheme="minorHAnsi" w:cstheme="minorHAnsi"/>
          <w:sz w:val="22"/>
          <w:szCs w:val="22"/>
        </w:rPr>
        <w:t>hbm</w:t>
      </w:r>
      <w:proofErr w:type="spellEnd"/>
      <w:r w:rsidRPr="00C33E4A">
        <w:rPr>
          <w:rFonts w:asciiTheme="minorHAnsi" w:eastAsia="Calibri" w:hAnsiTheme="minorHAnsi" w:cstheme="minorHAnsi"/>
          <w:sz w:val="22"/>
          <w:szCs w:val="22"/>
        </w:rPr>
        <w:t xml:space="preserve"> files for mapping </w:t>
      </w:r>
      <w:proofErr w:type="spellStart"/>
      <w:r w:rsidRPr="00C33E4A">
        <w:rPr>
          <w:rFonts w:asciiTheme="minorHAnsi" w:eastAsia="Calibri" w:hAnsiTheme="minorHAnsi" w:cstheme="minorHAnsi"/>
          <w:sz w:val="22"/>
          <w:szCs w:val="22"/>
        </w:rPr>
        <w:t>pojo</w:t>
      </w:r>
      <w:proofErr w:type="spellEnd"/>
      <w:r w:rsidRPr="00C33E4A">
        <w:rPr>
          <w:rFonts w:asciiTheme="minorHAnsi" w:eastAsia="Calibri" w:hAnsiTheme="minorHAnsi" w:cstheme="minorHAnsi"/>
          <w:sz w:val="22"/>
          <w:szCs w:val="22"/>
        </w:rPr>
        <w:t xml:space="preserve"> classes with tables.</w:t>
      </w:r>
    </w:p>
    <w:p w14:paraId="6CDB77BC"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Involved to configure middleware services like Connection pool in hibernate configuration file.</w:t>
      </w:r>
    </w:p>
    <w:p w14:paraId="3A8D537E" w14:textId="77777777" w:rsidR="006A73E3" w:rsidRPr="00C33E4A" w:rsidRDefault="00000000" w:rsidP="00C33E4A">
      <w:pPr>
        <w:pStyle w:val="ListParagraph"/>
        <w:numPr>
          <w:ilvl w:val="0"/>
          <w:numId w:val="12"/>
        </w:numPr>
        <w:jc w:val="both"/>
        <w:rPr>
          <w:rFonts w:asciiTheme="minorHAnsi" w:eastAsia="Calibri" w:hAnsiTheme="minorHAnsi" w:cstheme="minorHAnsi"/>
          <w:sz w:val="22"/>
          <w:szCs w:val="22"/>
        </w:rPr>
      </w:pPr>
      <w:r w:rsidRPr="00C33E4A">
        <w:rPr>
          <w:rFonts w:asciiTheme="minorHAnsi" w:eastAsia="Calibri" w:hAnsiTheme="minorHAnsi" w:cstheme="minorHAnsi"/>
          <w:sz w:val="22"/>
          <w:szCs w:val="22"/>
        </w:rPr>
        <w:t>Understanding existing business model and customer requirements</w:t>
      </w:r>
    </w:p>
    <w:p w14:paraId="2FAFB3CB" w14:textId="77777777" w:rsidR="00BA5E61" w:rsidRPr="00C33E4A" w:rsidRDefault="00BA5E61" w:rsidP="00C33E4A">
      <w:pPr>
        <w:pStyle w:val="ListParagraph"/>
        <w:ind w:left="360"/>
        <w:jc w:val="both"/>
        <w:rPr>
          <w:rFonts w:asciiTheme="minorHAnsi" w:eastAsia="Calibri" w:hAnsiTheme="minorHAnsi" w:cstheme="minorHAnsi"/>
          <w:sz w:val="22"/>
          <w:szCs w:val="22"/>
        </w:rPr>
      </w:pPr>
    </w:p>
    <w:p w14:paraId="5AC8EDB3"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Environment:</w:t>
      </w:r>
      <w:r w:rsidRPr="00C33E4A">
        <w:rPr>
          <w:rFonts w:asciiTheme="minorHAnsi" w:eastAsia="Calibri" w:hAnsiTheme="minorHAnsi" w:cstheme="minorHAnsi"/>
          <w:sz w:val="22"/>
          <w:szCs w:val="22"/>
        </w:rPr>
        <w:t xml:space="preserve"> Java, Java EE, Struts, Spring MVC, Spring Security, jQuery, JSTL, JavaScript, CSS, RESTful services, Solar, JBoss Application Server, Oracle Database, UNIX </w:t>
      </w:r>
    </w:p>
    <w:p w14:paraId="6953DF91" w14:textId="77777777" w:rsidR="006A73E3" w:rsidRPr="00C33E4A" w:rsidRDefault="00000000" w:rsidP="00C33E4A">
      <w:pPr>
        <w:jc w:val="both"/>
        <w:rPr>
          <w:rFonts w:asciiTheme="minorHAnsi" w:eastAsia="Calibri" w:hAnsiTheme="minorHAnsi" w:cstheme="minorHAnsi"/>
          <w:sz w:val="22"/>
          <w:szCs w:val="22"/>
        </w:rPr>
      </w:pPr>
      <w:r w:rsidRPr="00C33E4A">
        <w:rPr>
          <w:rFonts w:asciiTheme="minorHAnsi" w:eastAsia="Calibri" w:hAnsiTheme="minorHAnsi" w:cstheme="minorHAnsi"/>
          <w:b/>
          <w:sz w:val="22"/>
          <w:szCs w:val="22"/>
        </w:rPr>
        <w:t>Tools:</w:t>
      </w:r>
      <w:r w:rsidRPr="00C33E4A">
        <w:rPr>
          <w:rFonts w:asciiTheme="minorHAnsi" w:eastAsia="Calibri" w:hAnsiTheme="minorHAnsi" w:cstheme="minorHAnsi"/>
          <w:sz w:val="22"/>
          <w:szCs w:val="22"/>
        </w:rPr>
        <w:t xml:space="preserve"> Eclipse, Git, ANT, Sonar, JIRA, Confluence, Oracle SQL Developer, JUnit, Mockito</w:t>
      </w:r>
    </w:p>
    <w:p w14:paraId="51B49AF6" w14:textId="77777777" w:rsidR="006A73E3" w:rsidRPr="00C33E4A" w:rsidRDefault="006A73E3" w:rsidP="00C33E4A">
      <w:pPr>
        <w:pBdr>
          <w:bottom w:val="single" w:sz="2" w:space="1" w:color="auto"/>
        </w:pBdr>
        <w:jc w:val="both"/>
        <w:rPr>
          <w:rFonts w:asciiTheme="minorHAnsi" w:eastAsia="Calibri" w:hAnsiTheme="minorHAnsi" w:cstheme="minorHAnsi"/>
          <w:b/>
          <w:caps/>
          <w:sz w:val="22"/>
          <w:szCs w:val="22"/>
        </w:rPr>
      </w:pPr>
    </w:p>
    <w:p w14:paraId="18A9AEAE" w14:textId="77777777" w:rsidR="006A73E3" w:rsidRPr="00C33E4A" w:rsidRDefault="006A73E3" w:rsidP="00C33E4A">
      <w:pPr>
        <w:jc w:val="both"/>
        <w:rPr>
          <w:rFonts w:asciiTheme="minorHAnsi" w:eastAsia="Calibri" w:hAnsiTheme="minorHAnsi" w:cstheme="minorHAnsi"/>
          <w:sz w:val="22"/>
          <w:szCs w:val="22"/>
        </w:rPr>
      </w:pPr>
    </w:p>
    <w:sectPr w:rsidR="006A73E3" w:rsidRPr="00C33E4A" w:rsidSect="00AF2FED">
      <w:footerReference w:type="default" r:id="rId8"/>
      <w:pgSz w:w="11906" w:h="16838" w:code="9"/>
      <w:pgMar w:top="720" w:right="720" w:bottom="720" w:left="72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1188" w14:textId="77777777" w:rsidR="00966B93" w:rsidRDefault="00966B93" w:rsidP="009B3345">
      <w:r>
        <w:separator/>
      </w:r>
    </w:p>
  </w:endnote>
  <w:endnote w:type="continuationSeparator" w:id="0">
    <w:p w14:paraId="18DC4377" w14:textId="77777777" w:rsidR="00966B93" w:rsidRDefault="00966B93" w:rsidP="009B3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422033"/>
      <w:docPartObj>
        <w:docPartGallery w:val="Page Numbers (Bottom of Page)"/>
        <w:docPartUnique/>
      </w:docPartObj>
    </w:sdtPr>
    <w:sdtEndPr>
      <w:rPr>
        <w:noProof/>
      </w:rPr>
    </w:sdtEndPr>
    <w:sdtContent>
      <w:p w14:paraId="0FDC9537" w14:textId="50E3EE7F" w:rsidR="00C33E4A" w:rsidRDefault="00C33E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B88D5" w14:textId="77777777" w:rsidR="00966B93" w:rsidRDefault="00966B93" w:rsidP="009B3345">
      <w:r>
        <w:separator/>
      </w:r>
    </w:p>
  </w:footnote>
  <w:footnote w:type="continuationSeparator" w:id="0">
    <w:p w14:paraId="39E016C7" w14:textId="77777777" w:rsidR="00966B93" w:rsidRDefault="00966B93" w:rsidP="009B3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singleLevel"/>
    <w:tmpl w:val="B5E306ED"/>
    <w:lvl w:ilvl="0">
      <w:start w:val="1"/>
      <w:numFmt w:val="bullet"/>
      <w:lvlText w:val="•"/>
      <w:lvlJc w:val="left"/>
    </w:lvl>
  </w:abstractNum>
  <w:abstractNum w:abstractNumId="1" w15:restartNumberingAfterBreak="0">
    <w:nsid w:val="BF205925"/>
    <w:multiLevelType w:val="singleLevel"/>
    <w:tmpl w:val="BF205925"/>
    <w:lvl w:ilvl="0">
      <w:start w:val="1"/>
      <w:numFmt w:val="bullet"/>
      <w:lvlText w:val="•"/>
      <w:lvlJc w:val="left"/>
    </w:lvl>
  </w:abstractNum>
  <w:abstractNum w:abstractNumId="2" w15:restartNumberingAfterBreak="0">
    <w:nsid w:val="CF092B84"/>
    <w:multiLevelType w:val="singleLevel"/>
    <w:tmpl w:val="CF092B84"/>
    <w:lvl w:ilvl="0">
      <w:start w:val="1"/>
      <w:numFmt w:val="bullet"/>
      <w:lvlText w:val="•"/>
      <w:lvlJc w:val="left"/>
    </w:lvl>
  </w:abstractNum>
  <w:abstractNum w:abstractNumId="3" w15:restartNumberingAfterBreak="0">
    <w:nsid w:val="0053208E"/>
    <w:multiLevelType w:val="singleLevel"/>
    <w:tmpl w:val="0053208E"/>
    <w:lvl w:ilvl="0">
      <w:start w:val="1"/>
      <w:numFmt w:val="bullet"/>
      <w:lvlText w:val="•"/>
      <w:lvlJc w:val="left"/>
    </w:lvl>
  </w:abstractNum>
  <w:abstractNum w:abstractNumId="4" w15:restartNumberingAfterBreak="0">
    <w:nsid w:val="0248C179"/>
    <w:multiLevelType w:val="singleLevel"/>
    <w:tmpl w:val="0248C179"/>
    <w:lvl w:ilvl="0">
      <w:start w:val="1"/>
      <w:numFmt w:val="bullet"/>
      <w:lvlText w:val="•"/>
      <w:lvlJc w:val="left"/>
    </w:lvl>
  </w:abstractNum>
  <w:abstractNum w:abstractNumId="5" w15:restartNumberingAfterBreak="0">
    <w:nsid w:val="03D62ECE"/>
    <w:multiLevelType w:val="singleLevel"/>
    <w:tmpl w:val="03D62ECE"/>
    <w:lvl w:ilvl="0">
      <w:start w:val="1"/>
      <w:numFmt w:val="bullet"/>
      <w:lvlText w:val="•"/>
      <w:lvlJc w:val="left"/>
    </w:lvl>
  </w:abstractNum>
  <w:abstractNum w:abstractNumId="6" w15:restartNumberingAfterBreak="0">
    <w:nsid w:val="25B654F3"/>
    <w:multiLevelType w:val="singleLevel"/>
    <w:tmpl w:val="25B654F3"/>
    <w:lvl w:ilvl="0">
      <w:start w:val="1"/>
      <w:numFmt w:val="bullet"/>
      <w:lvlText w:val="•"/>
      <w:lvlJc w:val="left"/>
    </w:lvl>
  </w:abstractNum>
  <w:abstractNum w:abstractNumId="7" w15:restartNumberingAfterBreak="0">
    <w:nsid w:val="476953AF"/>
    <w:multiLevelType w:val="hybridMultilevel"/>
    <w:tmpl w:val="620CD2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9ADCABA"/>
    <w:multiLevelType w:val="singleLevel"/>
    <w:tmpl w:val="59ADCABA"/>
    <w:lvl w:ilvl="0">
      <w:start w:val="1"/>
      <w:numFmt w:val="bullet"/>
      <w:lvlText w:val="•"/>
      <w:lvlJc w:val="left"/>
    </w:lvl>
  </w:abstractNum>
  <w:abstractNum w:abstractNumId="9" w15:restartNumberingAfterBreak="0">
    <w:nsid w:val="5A3E4FB1"/>
    <w:multiLevelType w:val="hybridMultilevel"/>
    <w:tmpl w:val="0134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F24903"/>
    <w:multiLevelType w:val="hybridMultilevel"/>
    <w:tmpl w:val="9B9C2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2183CF9"/>
    <w:multiLevelType w:val="singleLevel"/>
    <w:tmpl w:val="72183CF9"/>
    <w:lvl w:ilvl="0">
      <w:start w:val="1"/>
      <w:numFmt w:val="bullet"/>
      <w:lvlText w:val="•"/>
      <w:lvlJc w:val="left"/>
    </w:lvl>
  </w:abstractNum>
  <w:num w:numId="1" w16cid:durableId="1725834165">
    <w:abstractNumId w:val="3"/>
  </w:num>
  <w:num w:numId="2" w16cid:durableId="958025926">
    <w:abstractNumId w:val="2"/>
  </w:num>
  <w:num w:numId="3" w16cid:durableId="919632800">
    <w:abstractNumId w:val="8"/>
  </w:num>
  <w:num w:numId="4" w16cid:durableId="1695383151">
    <w:abstractNumId w:val="1"/>
  </w:num>
  <w:num w:numId="5" w16cid:durableId="722486084">
    <w:abstractNumId w:val="0"/>
  </w:num>
  <w:num w:numId="6" w16cid:durableId="134758514">
    <w:abstractNumId w:val="5"/>
  </w:num>
  <w:num w:numId="7" w16cid:durableId="520706490">
    <w:abstractNumId w:val="6"/>
  </w:num>
  <w:num w:numId="8" w16cid:durableId="512762579">
    <w:abstractNumId w:val="11"/>
  </w:num>
  <w:num w:numId="9" w16cid:durableId="659772151">
    <w:abstractNumId w:val="4"/>
  </w:num>
  <w:num w:numId="10" w16cid:durableId="1285382682">
    <w:abstractNumId w:val="7"/>
  </w:num>
  <w:num w:numId="11" w16cid:durableId="295990238">
    <w:abstractNumId w:val="10"/>
  </w:num>
  <w:num w:numId="12" w16cid:durableId="4963840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hideSpellingErrors/>
  <w:hideGrammaticalErrors/>
  <w:proofState w:spelling="clean" w:grammar="clean"/>
  <w:defaultTabStop w:val="720"/>
  <w:drawingGridHorizontalSpacing w:val="105"/>
  <w:drawingGridVerticalSpacing w:val="156"/>
  <w:displayHorizontalDrawingGridEvery w:val="2"/>
  <w:displayVerticalDrawingGridEvery w:val="2"/>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E3"/>
    <w:rsid w:val="00046B1D"/>
    <w:rsid w:val="00094743"/>
    <w:rsid w:val="000B5D43"/>
    <w:rsid w:val="000B62DC"/>
    <w:rsid w:val="00123740"/>
    <w:rsid w:val="0014091C"/>
    <w:rsid w:val="001613D4"/>
    <w:rsid w:val="001D39C0"/>
    <w:rsid w:val="00294121"/>
    <w:rsid w:val="002C55B4"/>
    <w:rsid w:val="002E63B8"/>
    <w:rsid w:val="003078B7"/>
    <w:rsid w:val="00352245"/>
    <w:rsid w:val="00355576"/>
    <w:rsid w:val="003610B2"/>
    <w:rsid w:val="00377ADC"/>
    <w:rsid w:val="00380628"/>
    <w:rsid w:val="00386574"/>
    <w:rsid w:val="00424F3F"/>
    <w:rsid w:val="004B6BBC"/>
    <w:rsid w:val="004C39C3"/>
    <w:rsid w:val="004F3D20"/>
    <w:rsid w:val="005258D4"/>
    <w:rsid w:val="00582B41"/>
    <w:rsid w:val="0059599A"/>
    <w:rsid w:val="005C7E7C"/>
    <w:rsid w:val="005D4A67"/>
    <w:rsid w:val="006226CD"/>
    <w:rsid w:val="00631364"/>
    <w:rsid w:val="00664F99"/>
    <w:rsid w:val="006A2AE7"/>
    <w:rsid w:val="006A73E3"/>
    <w:rsid w:val="006C246F"/>
    <w:rsid w:val="006E4DA1"/>
    <w:rsid w:val="00735835"/>
    <w:rsid w:val="00795E9B"/>
    <w:rsid w:val="007B166E"/>
    <w:rsid w:val="007C38EB"/>
    <w:rsid w:val="007D750C"/>
    <w:rsid w:val="00804759"/>
    <w:rsid w:val="00823411"/>
    <w:rsid w:val="008337DC"/>
    <w:rsid w:val="00852561"/>
    <w:rsid w:val="00871340"/>
    <w:rsid w:val="008D1DA2"/>
    <w:rsid w:val="008F757F"/>
    <w:rsid w:val="0091364B"/>
    <w:rsid w:val="00923587"/>
    <w:rsid w:val="009542B9"/>
    <w:rsid w:val="00966B93"/>
    <w:rsid w:val="00976987"/>
    <w:rsid w:val="009B3345"/>
    <w:rsid w:val="00A003B8"/>
    <w:rsid w:val="00A2293F"/>
    <w:rsid w:val="00A43F9A"/>
    <w:rsid w:val="00A6117C"/>
    <w:rsid w:val="00AA3E1A"/>
    <w:rsid w:val="00AF2FED"/>
    <w:rsid w:val="00B21AAA"/>
    <w:rsid w:val="00B31259"/>
    <w:rsid w:val="00B64A1A"/>
    <w:rsid w:val="00B73A92"/>
    <w:rsid w:val="00BA5E61"/>
    <w:rsid w:val="00BB032B"/>
    <w:rsid w:val="00BD033D"/>
    <w:rsid w:val="00C33E4A"/>
    <w:rsid w:val="00C757AE"/>
    <w:rsid w:val="00CA58C0"/>
    <w:rsid w:val="00CB2120"/>
    <w:rsid w:val="00CB23B6"/>
    <w:rsid w:val="00CF025C"/>
    <w:rsid w:val="00D81027"/>
    <w:rsid w:val="00DA0995"/>
    <w:rsid w:val="00DB0C86"/>
    <w:rsid w:val="00DE1137"/>
    <w:rsid w:val="00E227A3"/>
    <w:rsid w:val="00E33A9D"/>
    <w:rsid w:val="00E9116C"/>
    <w:rsid w:val="00EF1BA0"/>
    <w:rsid w:val="00F23C6E"/>
    <w:rsid w:val="00F44FEC"/>
    <w:rsid w:val="00F710B5"/>
    <w:rsid w:val="00F729F7"/>
    <w:rsid w:val="00FD1126"/>
    <w:rsid w:val="00FD34AF"/>
    <w:rsid w:val="2D722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0D070"/>
  <w15:docId w15:val="{F912903D-F299-44C9-8D64-2C94F1DE1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99A"/>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9B3345"/>
    <w:pPr>
      <w:ind w:left="720"/>
      <w:contextualSpacing/>
    </w:pPr>
  </w:style>
  <w:style w:type="paragraph" w:styleId="Header">
    <w:name w:val="header"/>
    <w:basedOn w:val="Normal"/>
    <w:link w:val="HeaderChar"/>
    <w:rsid w:val="009B3345"/>
    <w:pPr>
      <w:tabs>
        <w:tab w:val="center" w:pos="4513"/>
        <w:tab w:val="right" w:pos="9026"/>
      </w:tabs>
    </w:pPr>
  </w:style>
  <w:style w:type="character" w:customStyle="1" w:styleId="HeaderChar">
    <w:name w:val="Header Char"/>
    <w:basedOn w:val="DefaultParagraphFont"/>
    <w:link w:val="Header"/>
    <w:rsid w:val="009B3345"/>
    <w:rPr>
      <w:sz w:val="21"/>
      <w:szCs w:val="22"/>
    </w:rPr>
  </w:style>
  <w:style w:type="paragraph" w:styleId="Footer">
    <w:name w:val="footer"/>
    <w:basedOn w:val="Normal"/>
    <w:link w:val="FooterChar"/>
    <w:uiPriority w:val="99"/>
    <w:rsid w:val="009B3345"/>
    <w:pPr>
      <w:tabs>
        <w:tab w:val="center" w:pos="4513"/>
        <w:tab w:val="right" w:pos="9026"/>
      </w:tabs>
    </w:pPr>
  </w:style>
  <w:style w:type="character" w:customStyle="1" w:styleId="FooterChar">
    <w:name w:val="Footer Char"/>
    <w:basedOn w:val="DefaultParagraphFont"/>
    <w:link w:val="Footer"/>
    <w:uiPriority w:val="99"/>
    <w:rsid w:val="009B3345"/>
    <w:rPr>
      <w:sz w:val="21"/>
      <w:szCs w:val="22"/>
    </w:rPr>
  </w:style>
  <w:style w:type="character" w:styleId="Hyperlink">
    <w:name w:val="Hyperlink"/>
    <w:basedOn w:val="DefaultParagraphFont"/>
    <w:rsid w:val="009B3345"/>
    <w:rPr>
      <w:color w:val="0000FF" w:themeColor="hyperlink"/>
      <w:u w:val="single"/>
    </w:rPr>
  </w:style>
  <w:style w:type="character" w:styleId="UnresolvedMention">
    <w:name w:val="Unresolved Mention"/>
    <w:basedOn w:val="DefaultParagraphFont"/>
    <w:uiPriority w:val="99"/>
    <w:semiHidden/>
    <w:unhideWhenUsed/>
    <w:rsid w:val="009B3345"/>
    <w:rPr>
      <w:color w:val="605E5C"/>
      <w:shd w:val="clear" w:color="auto" w:fill="E1DFDD"/>
    </w:rPr>
  </w:style>
  <w:style w:type="character" w:styleId="Strong">
    <w:name w:val="Strong"/>
    <w:basedOn w:val="DefaultParagraphFont"/>
    <w:uiPriority w:val="22"/>
    <w:qFormat/>
    <w:rsid w:val="008F7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00606">
      <w:bodyDiv w:val="1"/>
      <w:marLeft w:val="0"/>
      <w:marRight w:val="0"/>
      <w:marTop w:val="0"/>
      <w:marBottom w:val="0"/>
      <w:divBdr>
        <w:top w:val="none" w:sz="0" w:space="0" w:color="auto"/>
        <w:left w:val="none" w:sz="0" w:space="0" w:color="auto"/>
        <w:bottom w:val="none" w:sz="0" w:space="0" w:color="auto"/>
        <w:right w:val="none" w:sz="0" w:space="0" w:color="auto"/>
      </w:divBdr>
      <w:divsChild>
        <w:div w:id="53310572">
          <w:marLeft w:val="0"/>
          <w:marRight w:val="0"/>
          <w:marTop w:val="0"/>
          <w:marBottom w:val="0"/>
          <w:divBdr>
            <w:top w:val="none" w:sz="0" w:space="0" w:color="auto"/>
            <w:left w:val="none" w:sz="0" w:space="0" w:color="auto"/>
            <w:bottom w:val="none" w:sz="0" w:space="0" w:color="auto"/>
            <w:right w:val="none" w:sz="0" w:space="0" w:color="auto"/>
          </w:divBdr>
          <w:divsChild>
            <w:div w:id="445275219">
              <w:marLeft w:val="0"/>
              <w:marRight w:val="0"/>
              <w:marTop w:val="0"/>
              <w:marBottom w:val="0"/>
              <w:divBdr>
                <w:top w:val="none" w:sz="0" w:space="0" w:color="auto"/>
                <w:left w:val="none" w:sz="0" w:space="0" w:color="auto"/>
                <w:bottom w:val="none" w:sz="0" w:space="0" w:color="auto"/>
                <w:right w:val="none" w:sz="0" w:space="0" w:color="auto"/>
              </w:divBdr>
              <w:divsChild>
                <w:div w:id="19813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3169">
          <w:marLeft w:val="0"/>
          <w:marRight w:val="0"/>
          <w:marTop w:val="0"/>
          <w:marBottom w:val="0"/>
          <w:divBdr>
            <w:top w:val="none" w:sz="0" w:space="0" w:color="auto"/>
            <w:left w:val="none" w:sz="0" w:space="0" w:color="auto"/>
            <w:bottom w:val="none" w:sz="0" w:space="0" w:color="auto"/>
            <w:right w:val="none" w:sz="0" w:space="0" w:color="auto"/>
          </w:divBdr>
          <w:divsChild>
            <w:div w:id="1894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9078">
      <w:bodyDiv w:val="1"/>
      <w:marLeft w:val="0"/>
      <w:marRight w:val="0"/>
      <w:marTop w:val="0"/>
      <w:marBottom w:val="0"/>
      <w:divBdr>
        <w:top w:val="none" w:sz="0" w:space="0" w:color="auto"/>
        <w:left w:val="none" w:sz="0" w:space="0" w:color="auto"/>
        <w:bottom w:val="none" w:sz="0" w:space="0" w:color="auto"/>
        <w:right w:val="none" w:sz="0" w:space="0" w:color="auto"/>
      </w:divBdr>
    </w:div>
    <w:div w:id="356084548">
      <w:bodyDiv w:val="1"/>
      <w:marLeft w:val="0"/>
      <w:marRight w:val="0"/>
      <w:marTop w:val="0"/>
      <w:marBottom w:val="0"/>
      <w:divBdr>
        <w:top w:val="none" w:sz="0" w:space="0" w:color="auto"/>
        <w:left w:val="none" w:sz="0" w:space="0" w:color="auto"/>
        <w:bottom w:val="none" w:sz="0" w:space="0" w:color="auto"/>
        <w:right w:val="none" w:sz="0" w:space="0" w:color="auto"/>
      </w:divBdr>
    </w:div>
    <w:div w:id="430391167">
      <w:bodyDiv w:val="1"/>
      <w:marLeft w:val="0"/>
      <w:marRight w:val="0"/>
      <w:marTop w:val="0"/>
      <w:marBottom w:val="0"/>
      <w:divBdr>
        <w:top w:val="none" w:sz="0" w:space="0" w:color="auto"/>
        <w:left w:val="none" w:sz="0" w:space="0" w:color="auto"/>
        <w:bottom w:val="none" w:sz="0" w:space="0" w:color="auto"/>
        <w:right w:val="none" w:sz="0" w:space="0" w:color="auto"/>
      </w:divBdr>
    </w:div>
    <w:div w:id="1260332187">
      <w:bodyDiv w:val="1"/>
      <w:marLeft w:val="0"/>
      <w:marRight w:val="0"/>
      <w:marTop w:val="0"/>
      <w:marBottom w:val="0"/>
      <w:divBdr>
        <w:top w:val="none" w:sz="0" w:space="0" w:color="auto"/>
        <w:left w:val="none" w:sz="0" w:space="0" w:color="auto"/>
        <w:bottom w:val="none" w:sz="0" w:space="0" w:color="auto"/>
        <w:right w:val="none" w:sz="0" w:space="0" w:color="auto"/>
      </w:divBdr>
    </w:div>
    <w:div w:id="1478910626">
      <w:bodyDiv w:val="1"/>
      <w:marLeft w:val="0"/>
      <w:marRight w:val="0"/>
      <w:marTop w:val="0"/>
      <w:marBottom w:val="0"/>
      <w:divBdr>
        <w:top w:val="none" w:sz="0" w:space="0" w:color="auto"/>
        <w:left w:val="none" w:sz="0" w:space="0" w:color="auto"/>
        <w:bottom w:val="none" w:sz="0" w:space="0" w:color="auto"/>
        <w:right w:val="none" w:sz="0" w:space="0" w:color="auto"/>
      </w:divBdr>
    </w:div>
    <w:div w:id="1616255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ajasekherreddy.ambat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3340</Words>
  <Characters>19043</Characters>
  <Application>Microsoft Office Word</Application>
  <DocSecurity>0</DocSecurity>
  <Lines>158</Lines>
  <Paragraphs>44</Paragraphs>
  <ScaleCrop>false</ScaleCrop>
  <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 S</cp:lastModifiedBy>
  <cp:revision>2</cp:revision>
  <dcterms:created xsi:type="dcterms:W3CDTF">2025-06-20T17:25:00Z</dcterms:created>
  <dcterms:modified xsi:type="dcterms:W3CDTF">2025-06-20T17:25:00Z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2C026504FE1C4AC7A906A03DCC4EBDC2</vt:lpwstr>
  </property>
  <property fmtid="{D5CDD505-2E9C-101B-9397-08002B2CF9AE}" pid="4" name="MSIP_Label_8fde58c0-5e0c-4d50-8b92-d996fb94a915_Enabled">
    <vt:lpwstr>true</vt:lpwstr>
  </property>
  <property fmtid="{D5CDD505-2E9C-101B-9397-08002B2CF9AE}" pid="5" name="MSIP_Label_8fde58c0-5e0c-4d50-8b92-d996fb94a915_SetDate">
    <vt:lpwstr>2025-04-17T16:53:29Z</vt:lpwstr>
  </property>
  <property fmtid="{D5CDD505-2E9C-101B-9397-08002B2CF9AE}" pid="6" name="MSIP_Label_8fde58c0-5e0c-4d50-8b92-d996fb94a915_Method">
    <vt:lpwstr>Standard</vt:lpwstr>
  </property>
  <property fmtid="{D5CDD505-2E9C-101B-9397-08002B2CF9AE}" pid="7" name="MSIP_Label_8fde58c0-5e0c-4d50-8b92-d996fb94a915_Name">
    <vt:lpwstr>Internal</vt:lpwstr>
  </property>
  <property fmtid="{D5CDD505-2E9C-101B-9397-08002B2CF9AE}" pid="8" name="MSIP_Label_8fde58c0-5e0c-4d50-8b92-d996fb94a915_SiteId">
    <vt:lpwstr>08b94461-a916-4116-bbf6-61223c89b723</vt:lpwstr>
  </property>
  <property fmtid="{D5CDD505-2E9C-101B-9397-08002B2CF9AE}" pid="9" name="MSIP_Label_8fde58c0-5e0c-4d50-8b92-d996fb94a915_ActionId">
    <vt:lpwstr>7901599d-508e-44d7-9397-816cd2a50939</vt:lpwstr>
  </property>
  <property fmtid="{D5CDD505-2E9C-101B-9397-08002B2CF9AE}" pid="10" name="MSIP_Label_8fde58c0-5e0c-4d50-8b92-d996fb94a915_ContentBits">
    <vt:lpwstr>0</vt:lpwstr>
  </property>
  <property fmtid="{D5CDD505-2E9C-101B-9397-08002B2CF9AE}" pid="11" name="MSIP_Label_8fde58c0-5e0c-4d50-8b92-d996fb94a915_Tag">
    <vt:lpwstr>50, 3, 0, 1</vt:lpwstr>
  </property>
</Properties>
</file>