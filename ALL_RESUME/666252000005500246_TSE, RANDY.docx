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30A2" w14:textId="77777777" w:rsidR="00BE7FC4" w:rsidRPr="00D33D1F" w:rsidRDefault="00BE7FC4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58371938" w14:textId="5893782A" w:rsidR="00D33D1F" w:rsidRPr="00D33D1F" w:rsidRDefault="00D33D1F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>Email:</w:t>
      </w:r>
      <w:r w:rsidRPr="00D33D1F">
        <w:rPr>
          <w:rFonts w:asciiTheme="minorHAnsi" w:hAnsiTheme="minorHAnsi" w:cstheme="minorHAnsi"/>
          <w:color w:val="000000" w:themeColor="text1"/>
        </w:rPr>
        <w:t xml:space="preserve"> </w:t>
      </w:r>
      <w:r w:rsidRPr="00D33D1F">
        <w:rPr>
          <w:rFonts w:asciiTheme="minorHAnsi" w:hAnsiTheme="minorHAnsi" w:cstheme="minorHAnsi"/>
          <w:color w:val="000000" w:themeColor="text1"/>
        </w:rPr>
        <w:t xml:space="preserve">ngwabinkaa@gmail.com         </w:t>
      </w:r>
    </w:p>
    <w:p w14:paraId="267400E1" w14:textId="57EB73D4" w:rsidR="00D33D1F" w:rsidRPr="00D33D1F" w:rsidRDefault="00D33D1F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>Phone:</w:t>
      </w:r>
      <w:r w:rsidRPr="00D33D1F">
        <w:rPr>
          <w:rFonts w:asciiTheme="minorHAnsi" w:hAnsiTheme="minorHAnsi" w:cstheme="minorHAnsi"/>
          <w:color w:val="000000" w:themeColor="text1"/>
        </w:rPr>
        <w:t xml:space="preserve"> </w:t>
      </w:r>
      <w:r w:rsidRPr="00D33D1F">
        <w:rPr>
          <w:rFonts w:asciiTheme="minorHAnsi" w:hAnsiTheme="minorHAnsi" w:cstheme="minorHAnsi"/>
          <w:color w:val="000000" w:themeColor="text1"/>
        </w:rPr>
        <w:t>(323) 532-5886</w:t>
      </w:r>
    </w:p>
    <w:p w14:paraId="0EC4F0CD" w14:textId="25B8EEAF" w:rsidR="00D33D1F" w:rsidRPr="00D33D1F" w:rsidRDefault="00D33D1F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>Location:</w:t>
      </w:r>
      <w:r w:rsidRPr="00D33D1F">
        <w:rPr>
          <w:rFonts w:asciiTheme="minorHAnsi" w:hAnsiTheme="minorHAnsi" w:cstheme="minorHAnsi"/>
          <w:color w:val="000000" w:themeColor="text1"/>
        </w:rPr>
        <w:t xml:space="preserve"> </w:t>
      </w:r>
      <w:r w:rsidRPr="00D33D1F">
        <w:rPr>
          <w:rFonts w:asciiTheme="minorHAnsi" w:hAnsiTheme="minorHAnsi" w:cstheme="minorHAnsi"/>
          <w:color w:val="000000" w:themeColor="text1"/>
        </w:rPr>
        <w:t>Houston, TX</w:t>
      </w:r>
    </w:p>
    <w:p w14:paraId="3CA8DA9E" w14:textId="19351C4A" w:rsidR="00D33D1F" w:rsidRPr="00D33D1F" w:rsidRDefault="00D33D1F" w:rsidP="00D33D1F">
      <w:pPr>
        <w:pStyle w:val="NoSpacing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>TSE, RANDY</w:t>
      </w:r>
    </w:p>
    <w:p w14:paraId="394310F7" w14:textId="258B098B" w:rsidR="00D33D1F" w:rsidRPr="00D33D1F" w:rsidRDefault="00D33D1F" w:rsidP="00D33D1F">
      <w:pPr>
        <w:pStyle w:val="NoSpacing"/>
        <w:jc w:val="center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>Technical Project Manager, Product Owner, Software Engineer</w:t>
      </w:r>
    </w:p>
    <w:p w14:paraId="4A12BC65" w14:textId="77777777" w:rsidR="00D33D1F" w:rsidRPr="00D33D1F" w:rsidRDefault="00D33D1F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137880CF" w14:textId="77777777" w:rsidR="007515FB" w:rsidRPr="00D33D1F" w:rsidRDefault="007515FB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  <w:sectPr w:rsidR="007515FB" w:rsidRPr="00D33D1F" w:rsidSect="00E930B7">
          <w:pgSz w:w="12240" w:h="15840"/>
          <w:pgMar w:top="142" w:right="1350" w:bottom="1440" w:left="1350" w:header="680" w:footer="567" w:gutter="0"/>
          <w:cols w:space="720"/>
          <w:docGrid w:linePitch="360"/>
        </w:sectPr>
      </w:pPr>
    </w:p>
    <w:p w14:paraId="10F24365" w14:textId="42A98930" w:rsidR="00C130DF" w:rsidRPr="00D33D1F" w:rsidRDefault="00C130DF" w:rsidP="00D33D1F">
      <w:pPr>
        <w:pStyle w:val="Heading2"/>
        <w:pBdr>
          <w:bottom w:val="single" w:sz="4" w:space="1" w:color="auto"/>
        </w:pBdr>
        <w:jc w:val="both"/>
        <w:rPr>
          <w:rFonts w:asciiTheme="minorHAnsi" w:hAnsiTheme="minorHAnsi" w:cstheme="minorHAnsi"/>
          <w:u w:val="none"/>
        </w:rPr>
      </w:pPr>
      <w:r w:rsidRPr="00D33D1F">
        <w:rPr>
          <w:rFonts w:asciiTheme="minorHAnsi" w:hAnsiTheme="minorHAnsi" w:cstheme="minorHAnsi"/>
          <w:u w:val="none"/>
        </w:rPr>
        <w:t>SUMMARY</w:t>
      </w:r>
      <w:r w:rsidR="00D33D1F" w:rsidRPr="00D33D1F">
        <w:rPr>
          <w:rFonts w:asciiTheme="minorHAnsi" w:hAnsiTheme="minorHAnsi" w:cstheme="minorHAnsi"/>
          <w:u w:val="none"/>
        </w:rPr>
        <w:t>:</w:t>
      </w:r>
    </w:p>
    <w:p w14:paraId="3B42EC12" w14:textId="523A7DB1" w:rsidR="000D5281" w:rsidRPr="00D33D1F" w:rsidRDefault="001E1AA2" w:rsidP="00D33D1F">
      <w:p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Experienced Technical Project Manager and Product Owner </w:t>
      </w:r>
      <w:r w:rsidR="000214C3" w:rsidRPr="00D33D1F">
        <w:rPr>
          <w:rFonts w:cstheme="minorHAnsi"/>
          <w:color w:val="000000" w:themeColor="text1"/>
        </w:rPr>
        <w:t xml:space="preserve">and Solutions Architect </w:t>
      </w:r>
      <w:r w:rsidRPr="00D33D1F">
        <w:rPr>
          <w:rFonts w:cstheme="minorHAnsi"/>
          <w:color w:val="000000" w:themeColor="text1"/>
        </w:rPr>
        <w:t xml:space="preserve">with a passion for delivering optimal user experiences. </w:t>
      </w:r>
      <w:r w:rsidR="00B67CE8" w:rsidRPr="00D33D1F">
        <w:rPr>
          <w:rFonts w:cstheme="minorHAnsi"/>
          <w:color w:val="000000" w:themeColor="text1"/>
        </w:rPr>
        <w:t>I am w</w:t>
      </w:r>
      <w:r w:rsidRPr="00D33D1F">
        <w:rPr>
          <w:rFonts w:cstheme="minorHAnsi"/>
          <w:color w:val="000000" w:themeColor="text1"/>
        </w:rPr>
        <w:t>ell-versed in multiple software engineering domains including web, cloud, mobile, embedded systems, and automotive</w:t>
      </w:r>
      <w:r w:rsidR="00825DF3" w:rsidRPr="00D33D1F">
        <w:rPr>
          <w:rFonts w:cstheme="minorHAnsi"/>
          <w:color w:val="000000" w:themeColor="text1"/>
        </w:rPr>
        <w:t xml:space="preserve"> engineering</w:t>
      </w:r>
      <w:r w:rsidR="00B67CE8" w:rsidRPr="00D33D1F">
        <w:rPr>
          <w:rFonts w:cstheme="minorHAnsi"/>
          <w:color w:val="000000" w:themeColor="text1"/>
        </w:rPr>
        <w:t xml:space="preserve"> and have led multiple agile teams in developing solutions in these </w:t>
      </w:r>
      <w:r w:rsidR="006E18F1" w:rsidRPr="00D33D1F">
        <w:rPr>
          <w:rFonts w:cstheme="minorHAnsi"/>
          <w:color w:val="000000" w:themeColor="text1"/>
        </w:rPr>
        <w:t>areas for</w:t>
      </w:r>
      <w:r w:rsidR="00A85177" w:rsidRPr="00D33D1F">
        <w:rPr>
          <w:rFonts w:cstheme="minorHAnsi"/>
          <w:color w:val="000000" w:themeColor="text1"/>
        </w:rPr>
        <w:t xml:space="preserve"> over 10+ years</w:t>
      </w:r>
      <w:r w:rsidRPr="00D33D1F">
        <w:rPr>
          <w:rFonts w:cstheme="minorHAnsi"/>
          <w:color w:val="000000" w:themeColor="text1"/>
        </w:rPr>
        <w:t xml:space="preserve">. </w:t>
      </w:r>
      <w:r w:rsidR="000214C3" w:rsidRPr="00D33D1F">
        <w:rPr>
          <w:rFonts w:cstheme="minorHAnsi"/>
          <w:color w:val="000000" w:themeColor="text1"/>
        </w:rPr>
        <w:t xml:space="preserve">I have a proven ability to translate ideas into testable prototypes and minimum viable products, combining technical expertise to integrate diverse elements into cohesive market-ready software solutions. </w:t>
      </w:r>
      <w:r w:rsidR="00825DF3" w:rsidRPr="00D33D1F">
        <w:rPr>
          <w:rFonts w:cstheme="minorHAnsi"/>
          <w:color w:val="000000" w:themeColor="text1"/>
        </w:rPr>
        <w:t xml:space="preserve">Excellent communicator proficient in presentation, adept at crafting clear and structured documentation, and strong ability to simplify complex ideas. </w:t>
      </w:r>
      <w:r w:rsidRPr="00D33D1F">
        <w:rPr>
          <w:rFonts w:cstheme="minorHAnsi"/>
          <w:color w:val="000000" w:themeColor="text1"/>
        </w:rPr>
        <w:t xml:space="preserve">Known for effective collaboration across various teams, encompassing engineering, quality management, open-source management, and innovation. </w:t>
      </w:r>
    </w:p>
    <w:p w14:paraId="42DA7CB4" w14:textId="5ADF604E" w:rsidR="00C130DF" w:rsidRPr="00D33D1F" w:rsidRDefault="000D5281" w:rsidP="00D33D1F">
      <w:pPr>
        <w:pStyle w:val="Heading2"/>
        <w:pBdr>
          <w:bottom w:val="single" w:sz="4" w:space="1" w:color="auto"/>
        </w:pBdr>
        <w:jc w:val="both"/>
        <w:rPr>
          <w:rFonts w:asciiTheme="minorHAnsi" w:hAnsiTheme="minorHAnsi" w:cstheme="minorHAnsi"/>
          <w:u w:val="none"/>
        </w:rPr>
        <w:sectPr w:rsidR="00C130DF" w:rsidRPr="00D33D1F" w:rsidSect="00E930B7">
          <w:type w:val="continuous"/>
          <w:pgSz w:w="12240" w:h="15840"/>
          <w:pgMar w:top="0" w:right="1350" w:bottom="0" w:left="1350" w:header="720" w:footer="3277" w:gutter="0"/>
          <w:cols w:space="340"/>
          <w:docGrid w:linePitch="360"/>
        </w:sectPr>
      </w:pPr>
      <w:r w:rsidRPr="00D33D1F">
        <w:rPr>
          <w:rFonts w:asciiTheme="minorHAnsi" w:hAnsiTheme="minorHAnsi" w:cstheme="minorHAnsi"/>
          <w:u w:val="none"/>
        </w:rPr>
        <w:t>SKILL</w:t>
      </w:r>
      <w:r w:rsidR="00D33D1F">
        <w:rPr>
          <w:rFonts w:asciiTheme="minorHAnsi" w:hAnsiTheme="minorHAnsi" w:cstheme="minorHAnsi"/>
          <w:u w:val="none"/>
        </w:rPr>
        <w:t>S:</w:t>
      </w:r>
    </w:p>
    <w:p w14:paraId="52EED8C9" w14:textId="77777777" w:rsidR="00C130D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Software engineering</w:t>
      </w:r>
    </w:p>
    <w:p w14:paraId="2FFF773B" w14:textId="77777777" w:rsidR="00C130D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Project management</w:t>
      </w:r>
    </w:p>
    <w:p w14:paraId="768DCE99" w14:textId="77777777" w:rsidR="00C130D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Agile methodologies</w:t>
      </w:r>
    </w:p>
    <w:p w14:paraId="393BBE51" w14:textId="77777777" w:rsidR="00D3498F" w:rsidRPr="00D33D1F" w:rsidRDefault="00D3498F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Scrum methodology</w:t>
      </w:r>
    </w:p>
    <w:p w14:paraId="4400F148" w14:textId="77777777" w:rsidR="00C130D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Cloud computing</w:t>
      </w:r>
    </w:p>
    <w:p w14:paraId="73353869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User-centric design </w:t>
      </w:r>
    </w:p>
    <w:p w14:paraId="5BC20B81" w14:textId="77777777" w:rsidR="00C130DF" w:rsidRPr="00D33D1F" w:rsidRDefault="000D5281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A</w:t>
      </w:r>
      <w:r w:rsidR="00B67CE8" w:rsidRPr="00D33D1F">
        <w:rPr>
          <w:rFonts w:cstheme="minorHAnsi"/>
          <w:color w:val="000000" w:themeColor="text1"/>
        </w:rPr>
        <w:t xml:space="preserve">mazon </w:t>
      </w:r>
      <w:r w:rsidR="000214C3" w:rsidRPr="00D33D1F">
        <w:rPr>
          <w:rFonts w:cstheme="minorHAnsi"/>
          <w:color w:val="000000" w:themeColor="text1"/>
        </w:rPr>
        <w:t>W</w:t>
      </w:r>
      <w:r w:rsidR="00B67CE8" w:rsidRPr="00D33D1F">
        <w:rPr>
          <w:rFonts w:cstheme="minorHAnsi"/>
          <w:color w:val="000000" w:themeColor="text1"/>
        </w:rPr>
        <w:t xml:space="preserve">eb </w:t>
      </w:r>
      <w:r w:rsidR="000214C3" w:rsidRPr="00D33D1F">
        <w:rPr>
          <w:rFonts w:cstheme="minorHAnsi"/>
          <w:color w:val="000000" w:themeColor="text1"/>
        </w:rPr>
        <w:t>S</w:t>
      </w:r>
      <w:r w:rsidR="00B67CE8" w:rsidRPr="00D33D1F">
        <w:rPr>
          <w:rFonts w:cstheme="minorHAnsi"/>
          <w:color w:val="000000" w:themeColor="text1"/>
        </w:rPr>
        <w:t>ervices</w:t>
      </w:r>
    </w:p>
    <w:p w14:paraId="3E403B57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Stakeholder engagement </w:t>
      </w:r>
    </w:p>
    <w:p w14:paraId="41314C87" w14:textId="77777777" w:rsidR="00F403EE" w:rsidRPr="00D33D1F" w:rsidRDefault="00D3498F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Communication skills</w:t>
      </w:r>
    </w:p>
    <w:p w14:paraId="1B519B4E" w14:textId="77777777" w:rsidR="001D2AA6" w:rsidRPr="00D33D1F" w:rsidRDefault="001D2AA6" w:rsidP="00D33D1F">
      <w:pPr>
        <w:pStyle w:val="ListParagraph"/>
        <w:jc w:val="both"/>
        <w:rPr>
          <w:rFonts w:cstheme="minorHAnsi"/>
          <w:color w:val="000000" w:themeColor="text1"/>
        </w:rPr>
      </w:pPr>
    </w:p>
    <w:p w14:paraId="24BFC505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Technical oversight</w:t>
      </w:r>
    </w:p>
    <w:p w14:paraId="6BF627CE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Cross-functional leadership</w:t>
      </w:r>
    </w:p>
    <w:p w14:paraId="5D62059E" w14:textId="77777777" w:rsidR="00F403EE" w:rsidRPr="00D33D1F" w:rsidRDefault="00F403EE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Requirements engineering</w:t>
      </w:r>
    </w:p>
    <w:p w14:paraId="147E5AF0" w14:textId="77777777" w:rsidR="00F403EE" w:rsidRPr="00D33D1F" w:rsidRDefault="00F403EE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Solutions architecture</w:t>
      </w:r>
    </w:p>
    <w:p w14:paraId="4E73692D" w14:textId="77777777" w:rsidR="00F403EE" w:rsidRPr="00D33D1F" w:rsidRDefault="00F403EE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Security engineering process</w:t>
      </w:r>
    </w:p>
    <w:p w14:paraId="3C96C1D5" w14:textId="77777777" w:rsidR="00F403EE" w:rsidRPr="00D33D1F" w:rsidRDefault="00F403EE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Product management</w:t>
      </w:r>
    </w:p>
    <w:p w14:paraId="7E96E416" w14:textId="77777777" w:rsidR="00F403EE" w:rsidRPr="00D33D1F" w:rsidRDefault="00F403EE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System modeling </w:t>
      </w:r>
    </w:p>
    <w:p w14:paraId="7DB92CC7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Technical writing</w:t>
      </w:r>
    </w:p>
    <w:p w14:paraId="43F7DA2F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Schedule planning</w:t>
      </w:r>
    </w:p>
    <w:p w14:paraId="167A1BB6" w14:textId="77777777" w:rsidR="00D3498F" w:rsidRPr="00D33D1F" w:rsidRDefault="00D3498F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Problem solving </w:t>
      </w:r>
    </w:p>
    <w:p w14:paraId="6585D867" w14:textId="77777777" w:rsidR="00D3498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Team management </w:t>
      </w:r>
    </w:p>
    <w:p w14:paraId="5ACBC59A" w14:textId="77777777" w:rsidR="00D3498F" w:rsidRPr="00D33D1F" w:rsidRDefault="00D3498F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Creative thinking</w:t>
      </w:r>
    </w:p>
    <w:p w14:paraId="56688B25" w14:textId="77777777" w:rsidR="00C130DF" w:rsidRPr="00D33D1F" w:rsidRDefault="00B67CE8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Automotive engineering</w:t>
      </w:r>
    </w:p>
    <w:p w14:paraId="03AF015B" w14:textId="77777777" w:rsidR="00D3498F" w:rsidRPr="00D33D1F" w:rsidRDefault="00D3498F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User stories </w:t>
      </w:r>
    </w:p>
    <w:p w14:paraId="6BD3BDA6" w14:textId="77777777" w:rsidR="00F403EE" w:rsidRPr="00D33D1F" w:rsidRDefault="0023632C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Open-source</w:t>
      </w:r>
      <w:r w:rsidR="00F403EE" w:rsidRPr="00D33D1F">
        <w:rPr>
          <w:rFonts w:cstheme="minorHAnsi"/>
          <w:color w:val="000000" w:themeColor="text1"/>
        </w:rPr>
        <w:t xml:space="preserve"> software</w:t>
      </w:r>
    </w:p>
    <w:p w14:paraId="351F6EFC" w14:textId="77777777" w:rsidR="00F403EE" w:rsidRPr="00D33D1F" w:rsidRDefault="00F403EE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>Innovation management</w:t>
      </w:r>
    </w:p>
    <w:p w14:paraId="11F17FC2" w14:textId="34747888" w:rsidR="00F403EE" w:rsidRPr="00D33D1F" w:rsidRDefault="00D3498F" w:rsidP="00D33D1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D33D1F">
        <w:rPr>
          <w:rFonts w:cstheme="minorHAnsi"/>
          <w:color w:val="000000" w:themeColor="text1"/>
        </w:rPr>
        <w:t xml:space="preserve">Backlog </w:t>
      </w:r>
      <w:r w:rsidR="00D33D1F" w:rsidRPr="00D33D1F">
        <w:rPr>
          <w:rFonts w:cstheme="minorHAnsi"/>
          <w:color w:val="000000" w:themeColor="text1"/>
        </w:rPr>
        <w:t>refinement.</w:t>
      </w:r>
    </w:p>
    <w:p w14:paraId="78BEF084" w14:textId="77777777" w:rsidR="00F403EE" w:rsidRPr="00D33D1F" w:rsidRDefault="00F403EE" w:rsidP="00D33D1F">
      <w:pPr>
        <w:jc w:val="both"/>
        <w:rPr>
          <w:rFonts w:cstheme="minorHAnsi"/>
          <w:color w:val="000000" w:themeColor="text1"/>
        </w:rPr>
        <w:sectPr w:rsidR="00F403EE" w:rsidRPr="00D33D1F" w:rsidSect="00E930B7">
          <w:type w:val="continuous"/>
          <w:pgSz w:w="12240" w:h="15840"/>
          <w:pgMar w:top="0" w:right="1350" w:bottom="0" w:left="1350" w:header="720" w:footer="3277" w:gutter="0"/>
          <w:cols w:num="3" w:space="340"/>
          <w:docGrid w:linePitch="360"/>
        </w:sectPr>
      </w:pPr>
    </w:p>
    <w:p w14:paraId="29895F7C" w14:textId="7340CD8C" w:rsidR="00C130DF" w:rsidRPr="00D33D1F" w:rsidRDefault="00C130DF" w:rsidP="00D33D1F">
      <w:pPr>
        <w:pStyle w:val="Heading2"/>
        <w:pBdr>
          <w:bottom w:val="single" w:sz="4" w:space="1" w:color="auto"/>
        </w:pBdr>
        <w:jc w:val="both"/>
        <w:rPr>
          <w:rFonts w:asciiTheme="minorHAnsi" w:hAnsiTheme="minorHAnsi" w:cstheme="minorHAnsi"/>
          <w:u w:val="none"/>
        </w:rPr>
      </w:pPr>
      <w:r w:rsidRPr="00D33D1F">
        <w:rPr>
          <w:rFonts w:asciiTheme="minorHAnsi" w:hAnsiTheme="minorHAnsi" w:cstheme="minorHAnsi"/>
          <w:u w:val="none"/>
        </w:rPr>
        <w:t>CERTIFICATIONS</w:t>
      </w:r>
      <w:r w:rsidR="00D33D1F">
        <w:rPr>
          <w:rFonts w:asciiTheme="minorHAnsi" w:hAnsiTheme="minorHAnsi" w:cstheme="minorHAnsi"/>
          <w:u w:val="none"/>
        </w:rPr>
        <w:t>:</w:t>
      </w:r>
    </w:p>
    <w:p w14:paraId="1620ECB8" w14:textId="77777777" w:rsidR="00C130DF" w:rsidRPr="00D33D1F" w:rsidRDefault="00C130DF" w:rsidP="00D33D1F">
      <w:pPr>
        <w:pStyle w:val="Title"/>
        <w:numPr>
          <w:ilvl w:val="0"/>
          <w:numId w:val="16"/>
        </w:numPr>
        <w:ind w:left="284" w:hanging="284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Amazon Web Services (AWS) Certified Solutions Architect</w:t>
      </w:r>
    </w:p>
    <w:p w14:paraId="08260C10" w14:textId="77777777" w:rsidR="00C130DF" w:rsidRPr="00D33D1F" w:rsidRDefault="00C130DF" w:rsidP="00D33D1F">
      <w:pPr>
        <w:pStyle w:val="Title"/>
        <w:numPr>
          <w:ilvl w:val="0"/>
          <w:numId w:val="16"/>
        </w:numPr>
        <w:ind w:left="284" w:hanging="284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Amazon Web Services (AWS) Certified Cloud Practitioner</w:t>
      </w:r>
    </w:p>
    <w:p w14:paraId="36A984A6" w14:textId="77777777" w:rsidR="00C130DF" w:rsidRPr="00D33D1F" w:rsidRDefault="00C130DF" w:rsidP="00D33D1F">
      <w:pPr>
        <w:pStyle w:val="Title"/>
        <w:numPr>
          <w:ilvl w:val="0"/>
          <w:numId w:val="16"/>
        </w:numPr>
        <w:ind w:left="284" w:hanging="284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Certified Project Management Professional (PMP)</w:t>
      </w:r>
    </w:p>
    <w:p w14:paraId="2052AF0C" w14:textId="77777777" w:rsidR="00C130DF" w:rsidRPr="00D33D1F" w:rsidRDefault="00BE280D" w:rsidP="00D33D1F">
      <w:pPr>
        <w:pStyle w:val="Title"/>
        <w:numPr>
          <w:ilvl w:val="0"/>
          <w:numId w:val="16"/>
        </w:numPr>
        <w:ind w:left="284" w:hanging="284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Scaled Agile Framework (</w:t>
      </w:r>
      <w:proofErr w:type="spellStart"/>
      <w:r w:rsidR="00C130DF"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SAFe</w:t>
      </w:r>
      <w:proofErr w:type="spellEnd"/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)</w:t>
      </w:r>
      <w:r w:rsidR="00C130DF"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C24755"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System Architect</w:t>
      </w:r>
    </w:p>
    <w:p w14:paraId="1F121190" w14:textId="77777777" w:rsidR="00ED6269" w:rsidRPr="00D33D1F" w:rsidRDefault="00BE280D" w:rsidP="00D33D1F">
      <w:pPr>
        <w:pStyle w:val="Title"/>
        <w:numPr>
          <w:ilvl w:val="0"/>
          <w:numId w:val="16"/>
        </w:numPr>
        <w:ind w:left="284" w:hanging="284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Scaled Agile Framework (</w:t>
      </w:r>
      <w:proofErr w:type="spellStart"/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SAFe</w:t>
      </w:r>
      <w:proofErr w:type="spellEnd"/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</w:t>
      </w:r>
      <w:r w:rsidR="00C130DF"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Product Owner </w:t>
      </w:r>
    </w:p>
    <w:p w14:paraId="13388F9E" w14:textId="77777777" w:rsidR="00ED6269" w:rsidRPr="00D33D1F" w:rsidRDefault="00ED6269" w:rsidP="00D33D1F">
      <w:pPr>
        <w:pStyle w:val="Title"/>
        <w:numPr>
          <w:ilvl w:val="0"/>
          <w:numId w:val="16"/>
        </w:numPr>
        <w:ind w:left="284" w:hanging="284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D33D1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Zend Certified PHP Engineer (ZCE)</w:t>
      </w:r>
    </w:p>
    <w:p w14:paraId="49C97CCC" w14:textId="77777777" w:rsidR="00D33D1F" w:rsidRDefault="00D33D1F" w:rsidP="00D33D1F">
      <w:pPr>
        <w:pStyle w:val="Heading2"/>
        <w:jc w:val="both"/>
        <w:rPr>
          <w:rFonts w:asciiTheme="minorHAnsi" w:hAnsiTheme="minorHAnsi" w:cstheme="minorHAnsi"/>
          <w:noProof/>
          <w:u w:val="none"/>
        </w:rPr>
      </w:pPr>
    </w:p>
    <w:p w14:paraId="28BB7C36" w14:textId="216C01DF" w:rsidR="008245D2" w:rsidRPr="00D33D1F" w:rsidRDefault="007B1E83" w:rsidP="00D33D1F">
      <w:pPr>
        <w:pStyle w:val="Heading2"/>
        <w:pBdr>
          <w:bottom w:val="single" w:sz="4" w:space="1" w:color="auto"/>
        </w:pBdr>
        <w:jc w:val="both"/>
        <w:rPr>
          <w:rStyle w:val="Heading3Char"/>
          <w:rFonts w:asciiTheme="minorHAnsi" w:hAnsiTheme="minorHAnsi" w:cstheme="minorHAnsi"/>
          <w:b/>
          <w:color w:val="1F4E79" w:themeColor="accent1" w:themeShade="80"/>
          <w:u w:val="none"/>
        </w:rPr>
      </w:pPr>
      <w:r w:rsidRPr="00D33D1F">
        <w:rPr>
          <w:rFonts w:asciiTheme="minorHAnsi" w:hAnsiTheme="minorHAnsi" w:cstheme="minorHAnsi"/>
          <w:noProof/>
          <w:u w:val="none"/>
        </w:rPr>
        <w:t>PROFESSIONAL</w:t>
      </w:r>
      <w:r w:rsidR="008057F7" w:rsidRPr="00D33D1F">
        <w:rPr>
          <w:rFonts w:asciiTheme="minorHAnsi" w:hAnsiTheme="minorHAnsi" w:cstheme="minorHAnsi"/>
          <w:u w:val="none"/>
        </w:rPr>
        <w:t xml:space="preserve"> EXPERIENCE</w:t>
      </w:r>
      <w:r w:rsidR="00D33D1F">
        <w:rPr>
          <w:rFonts w:asciiTheme="minorHAnsi" w:hAnsiTheme="minorHAnsi" w:cstheme="minorHAnsi"/>
          <w:u w:val="none"/>
        </w:rPr>
        <w:t>:</w:t>
      </w:r>
    </w:p>
    <w:p w14:paraId="3B98FB95" w14:textId="47908DD8" w:rsidR="008057F7" w:rsidRPr="00D33D1F" w:rsidRDefault="00D653FD" w:rsidP="00D33D1F">
      <w:pPr>
        <w:pStyle w:val="NoSpacing"/>
        <w:jc w:val="both"/>
        <w:rPr>
          <w:rFonts w:asciiTheme="minorHAnsi" w:hAnsiTheme="minorHAnsi" w:cstheme="minorHAnsi"/>
          <w:b/>
          <w:color w:val="000000" w:themeColor="text1"/>
        </w:rPr>
      </w:pPr>
      <w:r w:rsidRPr="00D33D1F">
        <w:rPr>
          <w:rStyle w:val="Heading3Char"/>
          <w:rFonts w:asciiTheme="minorHAnsi" w:hAnsiTheme="minorHAnsi" w:cstheme="minorHAnsi"/>
          <w:color w:val="auto"/>
        </w:rPr>
        <w:t>TECHNICAL PROGRAM</w:t>
      </w:r>
      <w:r w:rsidR="008057F7" w:rsidRPr="00D33D1F">
        <w:rPr>
          <w:rStyle w:val="Heading3Char"/>
          <w:rFonts w:asciiTheme="minorHAnsi" w:hAnsiTheme="minorHAnsi" w:cstheme="minorHAnsi"/>
          <w:color w:val="auto"/>
        </w:rPr>
        <w:t xml:space="preserve"> MANAGER, </w:t>
      </w:r>
      <w:r w:rsidR="007123DB" w:rsidRPr="00D33D1F">
        <w:rPr>
          <w:rStyle w:val="Heading3Char"/>
          <w:rFonts w:asciiTheme="minorHAnsi" w:hAnsiTheme="minorHAnsi" w:cstheme="minorHAnsi"/>
          <w:color w:val="auto"/>
        </w:rPr>
        <w:t>DIGITAL RIDING EXPERIENCE</w:t>
      </w:r>
      <w:r w:rsidR="00375DE8" w:rsidRPr="00D33D1F">
        <w:rPr>
          <w:rFonts w:asciiTheme="minorHAnsi" w:hAnsiTheme="minorHAnsi" w:cstheme="minorHAnsi"/>
          <w:b/>
          <w:color w:val="auto"/>
        </w:rPr>
        <w:t xml:space="preserve"> </w:t>
      </w:r>
      <w:r w:rsidR="00D33D1F" w:rsidRPr="00D33D1F">
        <w:rPr>
          <w:rFonts w:asciiTheme="minorHAnsi" w:hAnsiTheme="minorHAnsi" w:cstheme="minorHAnsi"/>
          <w:b/>
          <w:color w:val="auto"/>
        </w:rPr>
        <w:tab/>
      </w:r>
      <w:r w:rsidR="00D33D1F" w:rsidRPr="00D33D1F">
        <w:rPr>
          <w:rFonts w:asciiTheme="minorHAnsi" w:hAnsiTheme="minorHAnsi" w:cstheme="minorHAnsi"/>
          <w:b/>
          <w:color w:val="auto"/>
        </w:rPr>
        <w:tab/>
      </w:r>
      <w:r w:rsidR="00D33D1F" w:rsidRPr="00D33D1F">
        <w:rPr>
          <w:rFonts w:asciiTheme="minorHAnsi" w:hAnsiTheme="minorHAnsi" w:cstheme="minorHAnsi"/>
          <w:b/>
          <w:color w:val="auto"/>
        </w:rPr>
        <w:tab/>
        <w:t xml:space="preserve">        </w:t>
      </w:r>
      <w:r w:rsidR="00C130DF" w:rsidRPr="00D33D1F">
        <w:rPr>
          <w:rFonts w:asciiTheme="minorHAnsi" w:hAnsiTheme="minorHAnsi" w:cstheme="minorHAnsi"/>
          <w:color w:val="7F7F7F" w:themeColor="text1" w:themeTint="80"/>
        </w:rPr>
        <w:t>2019-Present</w:t>
      </w:r>
    </w:p>
    <w:p w14:paraId="327D9779" w14:textId="5E152592" w:rsidR="004309C0" w:rsidRPr="00D33D1F" w:rsidRDefault="00720DFE" w:rsidP="00D33D1F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lang w:val="de-DE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 xml:space="preserve">Robert </w:t>
      </w:r>
      <w:r w:rsidR="008057F7"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 xml:space="preserve">Bosch </w:t>
      </w:r>
      <w:r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>LLC</w:t>
      </w:r>
      <w:r w:rsidR="008057F7"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 xml:space="preserve">, </w:t>
      </w:r>
      <w:r w:rsidR="00C130DF"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 xml:space="preserve">Michigan </w:t>
      </w:r>
      <w:r w:rsidR="00EA786E"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>–</w:t>
      </w:r>
      <w:r w:rsidR="00C130DF"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 xml:space="preserve"> USA</w:t>
      </w:r>
      <w:r w:rsidR="00EA786E" w:rsidRPr="00D33D1F">
        <w:rPr>
          <w:rFonts w:asciiTheme="minorHAnsi" w:hAnsiTheme="minorHAnsi" w:cstheme="minorHAnsi"/>
          <w:b/>
          <w:bCs/>
          <w:color w:val="000000" w:themeColor="text1"/>
          <w:lang w:val="de-DE"/>
        </w:rPr>
        <w:t xml:space="preserve"> </w:t>
      </w:r>
    </w:p>
    <w:p w14:paraId="1728C1D2" w14:textId="77777777" w:rsidR="00EA786E" w:rsidRPr="00D33D1F" w:rsidRDefault="00EA786E" w:rsidP="00D33D1F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>Orchestrated the successful execution of multiple complex</w:t>
      </w:r>
      <w:r w:rsidR="00C11E31" w:rsidRPr="00D33D1F">
        <w:rPr>
          <w:rFonts w:asciiTheme="minorHAnsi" w:hAnsiTheme="minorHAnsi" w:cstheme="minorHAnsi"/>
          <w:color w:val="auto"/>
        </w:rPr>
        <w:t xml:space="preserve"> automotive</w:t>
      </w:r>
      <w:r w:rsidRPr="00D33D1F">
        <w:rPr>
          <w:rFonts w:asciiTheme="minorHAnsi" w:hAnsiTheme="minorHAnsi" w:cstheme="minorHAnsi"/>
          <w:color w:val="auto"/>
        </w:rPr>
        <w:t xml:space="preserve"> projects, ensuring timely releases and alignment with strategic business objectives.</w:t>
      </w:r>
    </w:p>
    <w:p w14:paraId="11A045FF" w14:textId="77777777" w:rsidR="007123DB" w:rsidRPr="00D33D1F" w:rsidRDefault="00EA786E" w:rsidP="00D33D1F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>Led cross-functional team</w:t>
      </w:r>
      <w:r w:rsidR="009C6C90" w:rsidRPr="00D33D1F">
        <w:rPr>
          <w:rFonts w:asciiTheme="minorHAnsi" w:hAnsiTheme="minorHAnsi" w:cstheme="minorHAnsi"/>
          <w:color w:val="auto"/>
        </w:rPr>
        <w:t>s</w:t>
      </w:r>
      <w:r w:rsidRPr="00D33D1F">
        <w:rPr>
          <w:rFonts w:asciiTheme="minorHAnsi" w:hAnsiTheme="minorHAnsi" w:cstheme="minorHAnsi"/>
          <w:color w:val="auto"/>
        </w:rPr>
        <w:t xml:space="preserve"> of </w:t>
      </w:r>
      <w:r w:rsidR="009C6C90" w:rsidRPr="00D33D1F">
        <w:rPr>
          <w:rFonts w:asciiTheme="minorHAnsi" w:hAnsiTheme="minorHAnsi" w:cstheme="minorHAnsi"/>
          <w:color w:val="auto"/>
        </w:rPr>
        <w:t>4</w:t>
      </w:r>
      <w:r w:rsidRPr="00D33D1F">
        <w:rPr>
          <w:rFonts w:asciiTheme="minorHAnsi" w:hAnsiTheme="minorHAnsi" w:cstheme="minorHAnsi"/>
          <w:color w:val="auto"/>
        </w:rPr>
        <w:t>0+ professionals</w:t>
      </w:r>
      <w:r w:rsidR="007123DB" w:rsidRPr="00D33D1F">
        <w:rPr>
          <w:rFonts w:asciiTheme="minorHAnsi" w:hAnsiTheme="minorHAnsi" w:cstheme="minorHAnsi"/>
          <w:color w:val="auto"/>
        </w:rPr>
        <w:t>, c</w:t>
      </w:r>
      <w:r w:rsidR="005B46E0" w:rsidRPr="00D33D1F">
        <w:rPr>
          <w:rFonts w:asciiTheme="minorHAnsi" w:hAnsiTheme="minorHAnsi" w:cstheme="minorHAnsi"/>
          <w:color w:val="auto"/>
        </w:rPr>
        <w:t>ollaborat</w:t>
      </w:r>
      <w:r w:rsidR="007123DB" w:rsidRPr="00D33D1F">
        <w:rPr>
          <w:rFonts w:asciiTheme="minorHAnsi" w:hAnsiTheme="minorHAnsi" w:cstheme="minorHAnsi"/>
          <w:color w:val="auto"/>
        </w:rPr>
        <w:t xml:space="preserve">ing </w:t>
      </w:r>
      <w:r w:rsidR="005B46E0" w:rsidRPr="00D33D1F">
        <w:rPr>
          <w:rFonts w:asciiTheme="minorHAnsi" w:hAnsiTheme="minorHAnsi" w:cstheme="minorHAnsi"/>
          <w:color w:val="auto"/>
        </w:rPr>
        <w:t>to define project scope and deliverables, and provide technical guidance and leadership</w:t>
      </w:r>
      <w:r w:rsidR="007123DB" w:rsidRPr="00D33D1F">
        <w:rPr>
          <w:rFonts w:asciiTheme="minorHAnsi" w:hAnsiTheme="minorHAnsi" w:cstheme="minorHAnsi"/>
          <w:color w:val="auto"/>
        </w:rPr>
        <w:t xml:space="preserve">. </w:t>
      </w:r>
    </w:p>
    <w:p w14:paraId="4CA9FDA9" w14:textId="77777777" w:rsidR="005B46E0" w:rsidRPr="00D33D1F" w:rsidRDefault="007123DB" w:rsidP="00D33D1F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>P</w:t>
      </w:r>
      <w:r w:rsidR="005B46E0" w:rsidRPr="00D33D1F">
        <w:rPr>
          <w:rFonts w:asciiTheme="minorHAnsi" w:hAnsiTheme="minorHAnsi" w:cstheme="minorHAnsi"/>
          <w:color w:val="auto"/>
        </w:rPr>
        <w:t>resent</w:t>
      </w:r>
      <w:r w:rsidRPr="00D33D1F">
        <w:rPr>
          <w:rFonts w:asciiTheme="minorHAnsi" w:hAnsiTheme="minorHAnsi" w:cstheme="minorHAnsi"/>
          <w:color w:val="auto"/>
        </w:rPr>
        <w:t>ed</w:t>
      </w:r>
      <w:r w:rsidR="005B46E0" w:rsidRPr="00D33D1F">
        <w:rPr>
          <w:rFonts w:asciiTheme="minorHAnsi" w:hAnsiTheme="minorHAnsi" w:cstheme="minorHAnsi"/>
          <w:color w:val="auto"/>
        </w:rPr>
        <w:t xml:space="preserve"> technical ideas in user-friendly terms</w:t>
      </w:r>
      <w:r w:rsidRPr="00D33D1F">
        <w:rPr>
          <w:rFonts w:asciiTheme="minorHAnsi" w:hAnsiTheme="minorHAnsi" w:cstheme="minorHAnsi"/>
          <w:color w:val="auto"/>
        </w:rPr>
        <w:t xml:space="preserve">, creating a cohesive and motivated environment that consistently delivered high-quality results. </w:t>
      </w:r>
    </w:p>
    <w:p w14:paraId="307514D0" w14:textId="77777777" w:rsidR="009C6C90" w:rsidRPr="00D33D1F" w:rsidRDefault="009C6C9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Act as a subject matter expert on our products and solutions, staying up-to-date on industry trends and competitive landscape.</w:t>
      </w:r>
    </w:p>
    <w:p w14:paraId="16AC2FEE" w14:textId="77777777" w:rsidR="007123DB" w:rsidRPr="00D33D1F" w:rsidRDefault="007123DB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lastRenderedPageBreak/>
        <w:t>Collaborated with Business Development and Product teams to understand client needs and identify the most effective technical solutions.</w:t>
      </w:r>
    </w:p>
    <w:p w14:paraId="66B7720F" w14:textId="77777777" w:rsidR="00EA786E" w:rsidRPr="00D33D1F" w:rsidRDefault="00EA786E" w:rsidP="00D33D1F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 xml:space="preserve">Implemented Agile principles, resulting in a 25% increase in team efficiency and a 30% reduction in time-to-market for new products. </w:t>
      </w:r>
    </w:p>
    <w:p w14:paraId="269F96EC" w14:textId="77777777" w:rsidR="00A12F55" w:rsidRPr="00D33D1F" w:rsidRDefault="00A12F55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Conducted regular retrospectives with Agile teams, fostering a culture of continuous improvement and driving innovative process enhancements that positively impacted project outcomes.</w:t>
      </w:r>
    </w:p>
    <w:p w14:paraId="536D9DAC" w14:textId="72C0D233" w:rsidR="005B46E0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 xml:space="preserve">Designed, </w:t>
      </w:r>
      <w:r w:rsidR="00D33D1F" w:rsidRPr="00D33D1F">
        <w:rPr>
          <w:rFonts w:asciiTheme="minorHAnsi" w:eastAsia="Times New Roman" w:hAnsiTheme="minorHAnsi" w:cstheme="minorHAnsi"/>
          <w:color w:val="auto"/>
        </w:rPr>
        <w:t>developed</w:t>
      </w:r>
      <w:r w:rsidRPr="00D33D1F">
        <w:rPr>
          <w:rFonts w:asciiTheme="minorHAnsi" w:eastAsia="Times New Roman" w:hAnsiTheme="minorHAnsi" w:cstheme="minorHAnsi"/>
          <w:color w:val="auto"/>
        </w:rPr>
        <w:t xml:space="preserve">, and </w:t>
      </w:r>
      <w:r w:rsidR="00264E4D" w:rsidRPr="00D33D1F">
        <w:rPr>
          <w:rFonts w:asciiTheme="minorHAnsi" w:eastAsia="Times New Roman" w:hAnsiTheme="minorHAnsi" w:cstheme="minorHAnsi"/>
          <w:color w:val="auto"/>
        </w:rPr>
        <w:t>implemented</w:t>
      </w:r>
      <w:r w:rsidRPr="00D33D1F">
        <w:rPr>
          <w:rFonts w:asciiTheme="minorHAnsi" w:eastAsia="Times New Roman" w:hAnsiTheme="minorHAnsi" w:cstheme="minorHAnsi"/>
          <w:color w:val="auto"/>
        </w:rPr>
        <w:t xml:space="preserve"> customized solutions to address client challenges and achieve their business objectives.</w:t>
      </w:r>
    </w:p>
    <w:p w14:paraId="2F46A355" w14:textId="77777777" w:rsidR="005B46E0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Created and deliver</w:t>
      </w:r>
      <w:r w:rsidR="007123DB" w:rsidRPr="00D33D1F">
        <w:rPr>
          <w:rFonts w:asciiTheme="minorHAnsi" w:eastAsia="Times New Roman" w:hAnsiTheme="minorHAnsi" w:cstheme="minorHAnsi"/>
          <w:color w:val="auto"/>
        </w:rPr>
        <w:t>ed</w:t>
      </w:r>
      <w:r w:rsidRPr="00D33D1F">
        <w:rPr>
          <w:rFonts w:asciiTheme="minorHAnsi" w:eastAsia="Times New Roman" w:hAnsiTheme="minorHAnsi" w:cstheme="minorHAnsi"/>
          <w:color w:val="auto"/>
        </w:rPr>
        <w:t xml:space="preserve"> compelling presentations and product demonstrations to communicate the value and benefits of our solutions.</w:t>
      </w:r>
    </w:p>
    <w:p w14:paraId="43F4B12C" w14:textId="77777777" w:rsidR="005B46E0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Provided technical expertise and guidance to internal teams and clients throughout the sales process.</w:t>
      </w:r>
    </w:p>
    <w:p w14:paraId="1D3DAECB" w14:textId="77777777" w:rsidR="00C11E31" w:rsidRPr="00D33D1F" w:rsidRDefault="00C11E31" w:rsidP="00D33D1F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 xml:space="preserve">Helped manage risks and dependencies. </w:t>
      </w:r>
    </w:p>
    <w:p w14:paraId="62675200" w14:textId="77777777" w:rsidR="00C11E31" w:rsidRPr="00D33D1F" w:rsidRDefault="00C11E31" w:rsidP="00D33D1F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 xml:space="preserve">Escalated and tracked impediments. </w:t>
      </w:r>
    </w:p>
    <w:p w14:paraId="0F94C255" w14:textId="77777777" w:rsidR="00157698" w:rsidRPr="00D33D1F" w:rsidRDefault="00157698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58EFF4FE" w14:textId="28F9D72B" w:rsidR="00EA786E" w:rsidRPr="00D33D1F" w:rsidRDefault="00EA786E" w:rsidP="00D33D1F">
      <w:pPr>
        <w:pStyle w:val="NoSpacing"/>
        <w:jc w:val="both"/>
        <w:rPr>
          <w:rFonts w:asciiTheme="minorHAnsi" w:hAnsiTheme="minorHAnsi" w:cstheme="minorHAnsi"/>
          <w:b/>
          <w:color w:val="000000" w:themeColor="text1"/>
        </w:rPr>
      </w:pPr>
      <w:r w:rsidRPr="00D33D1F">
        <w:rPr>
          <w:rStyle w:val="Heading3Char"/>
          <w:rFonts w:asciiTheme="minorHAnsi" w:hAnsiTheme="minorHAnsi" w:cstheme="minorHAnsi"/>
          <w:color w:val="auto"/>
        </w:rPr>
        <w:t xml:space="preserve">TECHNICAL </w:t>
      </w:r>
      <w:r w:rsidR="00157698" w:rsidRPr="00D33D1F">
        <w:rPr>
          <w:rStyle w:val="Heading3Char"/>
          <w:rFonts w:asciiTheme="minorHAnsi" w:hAnsiTheme="minorHAnsi" w:cstheme="minorHAnsi"/>
          <w:color w:val="auto"/>
        </w:rPr>
        <w:t>PROJECT</w:t>
      </w:r>
      <w:r w:rsidRPr="00D33D1F">
        <w:rPr>
          <w:rStyle w:val="Heading3Char"/>
          <w:rFonts w:asciiTheme="minorHAnsi" w:hAnsiTheme="minorHAnsi" w:cstheme="minorHAnsi"/>
          <w:color w:val="auto"/>
        </w:rPr>
        <w:t xml:space="preserve"> MANAGER, R&amp;D, AUTOMOTIVE CONNECTIVITY</w:t>
      </w:r>
      <w:r w:rsidRPr="00D33D1F">
        <w:rPr>
          <w:rFonts w:asciiTheme="minorHAnsi" w:hAnsiTheme="minorHAnsi" w:cstheme="minorHAnsi"/>
          <w:b/>
          <w:color w:val="auto"/>
        </w:rPr>
        <w:t xml:space="preserve"> SOLUTIONS, </w:t>
      </w:r>
      <w:r w:rsidR="00D33D1F">
        <w:rPr>
          <w:rFonts w:asciiTheme="minorHAnsi" w:hAnsiTheme="minorHAnsi" w:cstheme="minorHAnsi"/>
          <w:b/>
          <w:color w:val="auto"/>
        </w:rPr>
        <w:tab/>
        <w:t xml:space="preserve">            </w:t>
      </w:r>
      <w:r w:rsidR="007123DB" w:rsidRPr="00D33D1F">
        <w:rPr>
          <w:rFonts w:asciiTheme="minorHAnsi" w:hAnsiTheme="minorHAnsi" w:cstheme="minorHAnsi"/>
          <w:color w:val="7F7F7F" w:themeColor="text1" w:themeTint="80"/>
        </w:rPr>
        <w:t>2016-2019</w:t>
      </w:r>
    </w:p>
    <w:p w14:paraId="162C79CD" w14:textId="6C4F4C2B" w:rsidR="00EA786E" w:rsidRPr="00D33D1F" w:rsidRDefault="00EA786E" w:rsidP="00D33D1F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 xml:space="preserve">Bosch Corporation, Yokohama </w:t>
      </w:r>
      <w:r w:rsidR="00F97B1B" w:rsidRPr="00D33D1F">
        <w:rPr>
          <w:rFonts w:asciiTheme="minorHAnsi" w:hAnsiTheme="minorHAnsi" w:cstheme="minorHAnsi"/>
          <w:b/>
          <w:bCs/>
          <w:color w:val="000000" w:themeColor="text1"/>
        </w:rPr>
        <w:t>–</w:t>
      </w:r>
      <w:r w:rsidRPr="00D33D1F">
        <w:rPr>
          <w:rFonts w:asciiTheme="minorHAnsi" w:hAnsiTheme="minorHAnsi" w:cstheme="minorHAnsi"/>
          <w:b/>
          <w:bCs/>
          <w:color w:val="000000" w:themeColor="text1"/>
        </w:rPr>
        <w:t xml:space="preserve"> Japan</w:t>
      </w:r>
      <w:r w:rsidR="00F97B1B" w:rsidRPr="00D33D1F">
        <w:rPr>
          <w:rFonts w:asciiTheme="minorHAnsi" w:hAnsiTheme="minorHAnsi" w:cstheme="minorHAnsi"/>
          <w:b/>
          <w:bCs/>
          <w:color w:val="000000" w:themeColor="text1"/>
        </w:rPr>
        <w:t>, Michigan - USA</w:t>
      </w:r>
    </w:p>
    <w:p w14:paraId="4349642C" w14:textId="77777777" w:rsidR="002112CB" w:rsidRPr="00D33D1F" w:rsidRDefault="007521B8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Led</w:t>
      </w:r>
      <w:r w:rsidR="002112CB" w:rsidRPr="00D33D1F">
        <w:rPr>
          <w:rFonts w:asciiTheme="minorHAnsi" w:eastAsia="Times New Roman" w:hAnsiTheme="minorHAnsi" w:cstheme="minorHAnsi"/>
          <w:color w:val="auto"/>
        </w:rPr>
        <w:t xml:space="preserve"> pre-development initiatives for cutting-edge automotive connectivity projects. Engineered Over-The-Air (OTA) features for motorcycle Advanced Rider Assistance Systems, introducing innovations like flash over the air, telemetry, remote diagnostics and configuration.</w:t>
      </w:r>
    </w:p>
    <w:p w14:paraId="7194B663" w14:textId="77777777" w:rsidR="00C526CD" w:rsidRPr="00D33D1F" w:rsidRDefault="00C526CD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Expertly designed and implemented cloud-native architectures, significantly improving application scalability and performance under high-load conditions.</w:t>
      </w:r>
    </w:p>
    <w:p w14:paraId="7125DBF6" w14:textId="77777777" w:rsidR="005B46E0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Led the development of a motorcycle function-on-demand solution, providing motorcycle functions over-the-air on a subscription basis, securing three patents across five countries.</w:t>
      </w:r>
    </w:p>
    <w:p w14:paraId="54747110" w14:textId="77777777" w:rsidR="005B46E0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Transitioned the solution from pre-development to a market-ready product, establishing a dedicated project team with cross-disciplinary experts (security, product development, quality management, etc.).</w:t>
      </w:r>
    </w:p>
    <w:p w14:paraId="12226708" w14:textId="77777777" w:rsidR="005B46E0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Successfully integrated processes from diverse domains to create a new product, while also extending the aligned platform solution to various customer projects for further customization.</w:t>
      </w:r>
    </w:p>
    <w:p w14:paraId="4CD746D1" w14:textId="75531CB5" w:rsidR="002112CB" w:rsidRPr="00D33D1F" w:rsidRDefault="002112CB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 xml:space="preserve">Orchestrated agile teams driving software development across mobile devices, in-vehicle embedded electronic control units, and the cloud. Formulated comprehensive requirements, devised technical architectures, crafted </w:t>
      </w:r>
      <w:r w:rsidR="00D33D1F" w:rsidRPr="00D33D1F">
        <w:rPr>
          <w:rFonts w:asciiTheme="minorHAnsi" w:eastAsia="Times New Roman" w:hAnsiTheme="minorHAnsi" w:cstheme="minorHAnsi"/>
          <w:color w:val="auto"/>
        </w:rPr>
        <w:t>roadmaps,</w:t>
      </w:r>
      <w:r w:rsidR="001D2AA6" w:rsidRPr="00D33D1F">
        <w:rPr>
          <w:rFonts w:asciiTheme="minorHAnsi" w:eastAsia="Times New Roman" w:hAnsiTheme="minorHAnsi" w:cstheme="minorHAnsi"/>
          <w:color w:val="auto"/>
        </w:rPr>
        <w:t xml:space="preserve"> </w:t>
      </w:r>
      <w:r w:rsidRPr="00D33D1F">
        <w:rPr>
          <w:rFonts w:asciiTheme="minorHAnsi" w:eastAsia="Times New Roman" w:hAnsiTheme="minorHAnsi" w:cstheme="minorHAnsi"/>
          <w:color w:val="auto"/>
        </w:rPr>
        <w:t>and release plans, and shaped the product vision.</w:t>
      </w:r>
    </w:p>
    <w:p w14:paraId="79C4A081" w14:textId="77777777" w:rsidR="00327644" w:rsidRPr="00D33D1F" w:rsidRDefault="0012600D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 xml:space="preserve">Coordinated </w:t>
      </w:r>
      <w:r w:rsidR="003E59B2" w:rsidRPr="00D33D1F">
        <w:rPr>
          <w:rFonts w:asciiTheme="minorHAnsi" w:eastAsia="Times New Roman" w:hAnsiTheme="minorHAnsi" w:cstheme="minorHAnsi"/>
          <w:color w:val="auto"/>
        </w:rPr>
        <w:t xml:space="preserve">dozens of engineers </w:t>
      </w:r>
      <w:r w:rsidR="00D653FD" w:rsidRPr="00D33D1F">
        <w:rPr>
          <w:rFonts w:asciiTheme="minorHAnsi" w:eastAsia="Times New Roman" w:hAnsiTheme="minorHAnsi" w:cstheme="minorHAnsi"/>
          <w:color w:val="auto"/>
        </w:rPr>
        <w:t xml:space="preserve">and multiple scrum teams </w:t>
      </w:r>
      <w:r w:rsidR="003E59B2" w:rsidRPr="00D33D1F">
        <w:rPr>
          <w:rFonts w:asciiTheme="minorHAnsi" w:eastAsia="Times New Roman" w:hAnsiTheme="minorHAnsi" w:cstheme="minorHAnsi"/>
          <w:color w:val="auto"/>
        </w:rPr>
        <w:t xml:space="preserve">to realize the </w:t>
      </w:r>
      <w:r w:rsidRPr="00D33D1F">
        <w:rPr>
          <w:rFonts w:asciiTheme="minorHAnsi" w:eastAsia="Times New Roman" w:hAnsiTheme="minorHAnsi" w:cstheme="minorHAnsi"/>
          <w:color w:val="auto"/>
        </w:rPr>
        <w:t>implementation</w:t>
      </w:r>
      <w:r w:rsidR="003E59B2" w:rsidRPr="00D33D1F">
        <w:rPr>
          <w:rFonts w:asciiTheme="minorHAnsi" w:eastAsia="Times New Roman" w:hAnsiTheme="minorHAnsi" w:cstheme="minorHAnsi"/>
          <w:color w:val="auto"/>
        </w:rPr>
        <w:t xml:space="preserve"> of various </w:t>
      </w:r>
      <w:r w:rsidR="00D653FD" w:rsidRPr="00D33D1F">
        <w:rPr>
          <w:rFonts w:asciiTheme="minorHAnsi" w:eastAsia="Times New Roman" w:hAnsiTheme="minorHAnsi" w:cstheme="minorHAnsi"/>
          <w:color w:val="auto"/>
        </w:rPr>
        <w:t>solutions. Directed</w:t>
      </w:r>
      <w:r w:rsidR="00327644" w:rsidRPr="00D33D1F">
        <w:rPr>
          <w:rFonts w:asciiTheme="minorHAnsi" w:eastAsia="Times New Roman" w:hAnsiTheme="minorHAnsi" w:cstheme="minorHAnsi"/>
          <w:color w:val="auto"/>
        </w:rPr>
        <w:t xml:space="preserve"> engineering, system </w:t>
      </w:r>
      <w:r w:rsidR="003E59B2" w:rsidRPr="00D33D1F">
        <w:rPr>
          <w:rFonts w:asciiTheme="minorHAnsi" w:eastAsia="Times New Roman" w:hAnsiTheme="minorHAnsi" w:cstheme="minorHAnsi"/>
          <w:color w:val="auto"/>
        </w:rPr>
        <w:t xml:space="preserve">design and </w:t>
      </w:r>
      <w:r w:rsidR="00327644" w:rsidRPr="00D33D1F">
        <w:rPr>
          <w:rFonts w:asciiTheme="minorHAnsi" w:eastAsia="Times New Roman" w:hAnsiTheme="minorHAnsi" w:cstheme="minorHAnsi"/>
          <w:color w:val="auto"/>
        </w:rPr>
        <w:t>modeling</w:t>
      </w:r>
      <w:r w:rsidR="00D653FD" w:rsidRPr="00D33D1F">
        <w:rPr>
          <w:rFonts w:asciiTheme="minorHAnsi" w:eastAsia="Times New Roman" w:hAnsiTheme="minorHAnsi" w:cstheme="minorHAnsi"/>
          <w:color w:val="auto"/>
        </w:rPr>
        <w:t>, testing and integration and f</w:t>
      </w:r>
      <w:r w:rsidR="003E59B2" w:rsidRPr="00D33D1F">
        <w:rPr>
          <w:rFonts w:asciiTheme="minorHAnsi" w:eastAsia="Times New Roman" w:hAnsiTheme="minorHAnsi" w:cstheme="minorHAnsi"/>
          <w:color w:val="auto"/>
        </w:rPr>
        <w:t>acilitated</w:t>
      </w:r>
      <w:r w:rsidR="00327644" w:rsidRPr="00D33D1F">
        <w:rPr>
          <w:rFonts w:asciiTheme="minorHAnsi" w:eastAsia="Times New Roman" w:hAnsiTheme="minorHAnsi" w:cstheme="minorHAnsi"/>
          <w:color w:val="auto"/>
        </w:rPr>
        <w:t xml:space="preserve"> cross-team collaboration with international stakeholders across multiple domains </w:t>
      </w:r>
      <w:r w:rsidR="003E59B2" w:rsidRPr="00D33D1F">
        <w:rPr>
          <w:rFonts w:asciiTheme="minorHAnsi" w:eastAsia="Times New Roman" w:hAnsiTheme="minorHAnsi" w:cstheme="minorHAnsi"/>
          <w:color w:val="auto"/>
        </w:rPr>
        <w:t>of the organization worldwide</w:t>
      </w:r>
      <w:r w:rsidR="00327644" w:rsidRPr="00D33D1F">
        <w:rPr>
          <w:rFonts w:asciiTheme="minorHAnsi" w:eastAsia="Times New Roman" w:hAnsiTheme="minorHAnsi" w:cstheme="minorHAnsi"/>
          <w:color w:val="auto"/>
        </w:rPr>
        <w:t>.</w:t>
      </w:r>
    </w:p>
    <w:p w14:paraId="074E7A3D" w14:textId="77777777" w:rsidR="00EA786E" w:rsidRPr="00D33D1F" w:rsidRDefault="00EA786E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 xml:space="preserve">Developed and maintained release calendars, ensuring all stakeholders were informed about upcoming releases and milestones. </w:t>
      </w:r>
    </w:p>
    <w:p w14:paraId="68B435EC" w14:textId="77777777" w:rsidR="00EA786E" w:rsidRPr="00D33D1F" w:rsidRDefault="00EA786E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 xml:space="preserve">Collaborated with Product Owners and Scrum Masters to define and prioritize program backlogs, ensuring alignment with business priorities. </w:t>
      </w:r>
    </w:p>
    <w:p w14:paraId="64858EAD" w14:textId="280CDD7A" w:rsidR="00C130DF" w:rsidRPr="00D33D1F" w:rsidRDefault="00632233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 xml:space="preserve">As </w:t>
      </w:r>
      <w:r w:rsidR="00B51BB7" w:rsidRPr="00D33D1F">
        <w:rPr>
          <w:rFonts w:asciiTheme="minorHAnsi" w:eastAsia="Times New Roman" w:hAnsiTheme="minorHAnsi" w:cstheme="minorHAnsi"/>
          <w:color w:val="auto"/>
        </w:rPr>
        <w:t>Open-Source</w:t>
      </w:r>
      <w:r w:rsidR="004E4221" w:rsidRPr="00D33D1F">
        <w:rPr>
          <w:rFonts w:asciiTheme="minorHAnsi" w:eastAsia="Times New Roman" w:hAnsiTheme="minorHAnsi" w:cstheme="minorHAnsi"/>
          <w:color w:val="auto"/>
        </w:rPr>
        <w:t xml:space="preserve"> Software officer, crafted and implemented an organization-wide </w:t>
      </w:r>
      <w:r w:rsidR="00D33D1F" w:rsidRPr="00D33D1F">
        <w:rPr>
          <w:rFonts w:asciiTheme="minorHAnsi" w:eastAsia="Times New Roman" w:hAnsiTheme="minorHAnsi" w:cstheme="minorHAnsi"/>
          <w:color w:val="auto"/>
        </w:rPr>
        <w:t>Open-Source</w:t>
      </w:r>
      <w:r w:rsidR="004E4221" w:rsidRPr="00D33D1F">
        <w:rPr>
          <w:rFonts w:asciiTheme="minorHAnsi" w:eastAsia="Times New Roman" w:hAnsiTheme="minorHAnsi" w:cstheme="minorHAnsi"/>
          <w:color w:val="auto"/>
        </w:rPr>
        <w:t xml:space="preserve"> Software policy. Delivered strategic counsel to a 500-employee group, ensuring alignment with industry best practices and fostering a culture</w:t>
      </w:r>
      <w:r w:rsidR="007645D8" w:rsidRPr="00D33D1F">
        <w:rPr>
          <w:rFonts w:asciiTheme="minorHAnsi" w:eastAsia="Times New Roman" w:hAnsiTheme="minorHAnsi" w:cstheme="minorHAnsi"/>
          <w:color w:val="auto"/>
        </w:rPr>
        <w:t xml:space="preserve"> that best leverages open-source</w:t>
      </w:r>
      <w:r w:rsidR="004E4221" w:rsidRPr="00D33D1F">
        <w:rPr>
          <w:rFonts w:asciiTheme="minorHAnsi" w:eastAsia="Times New Roman" w:hAnsiTheme="minorHAnsi" w:cstheme="minorHAnsi"/>
          <w:color w:val="auto"/>
        </w:rPr>
        <w:t>.</w:t>
      </w:r>
      <w:r w:rsidR="004E4221" w:rsidRPr="00D33D1F">
        <w:rPr>
          <w:rFonts w:asciiTheme="minorHAnsi" w:eastAsia="Times New Roman" w:hAnsiTheme="minorHAnsi" w:cstheme="minorHAnsi"/>
          <w:color w:val="auto"/>
        </w:rPr>
        <w:tab/>
      </w:r>
    </w:p>
    <w:p w14:paraId="72BF6AEC" w14:textId="77777777" w:rsidR="00375DE8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Worked closely with local and global operations teams to ensure smooth and efficient delivery of our solutions.</w:t>
      </w:r>
    </w:p>
    <w:p w14:paraId="3475C50A" w14:textId="77777777" w:rsidR="00375DE8" w:rsidRPr="00D33D1F" w:rsidRDefault="00375DE8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2514DA4A" w14:textId="721D2382" w:rsidR="00CD3548" w:rsidRPr="00D33D1F" w:rsidRDefault="00190EF4" w:rsidP="00D33D1F">
      <w:pPr>
        <w:pStyle w:val="Heading3"/>
        <w:jc w:val="both"/>
        <w:rPr>
          <w:rFonts w:asciiTheme="minorHAnsi" w:hAnsiTheme="minorHAnsi" w:cstheme="minorHAnsi"/>
          <w:b w:val="0"/>
        </w:rPr>
      </w:pPr>
      <w:r w:rsidRPr="00D33D1F">
        <w:rPr>
          <w:rFonts w:asciiTheme="minorHAnsi" w:hAnsiTheme="minorHAnsi" w:cstheme="minorHAnsi"/>
          <w:color w:val="auto"/>
        </w:rPr>
        <w:t>FULL STACK ENGINEER,</w:t>
      </w:r>
      <w:r w:rsidR="00CD3548" w:rsidRPr="00D33D1F">
        <w:rPr>
          <w:rFonts w:asciiTheme="minorHAnsi" w:hAnsiTheme="minorHAnsi" w:cstheme="minorHAnsi"/>
          <w:color w:val="auto"/>
        </w:rPr>
        <w:t xml:space="preserve"> IT</w:t>
      </w:r>
      <w:r w:rsidRPr="00D33D1F">
        <w:rPr>
          <w:rFonts w:asciiTheme="minorHAnsi" w:hAnsiTheme="minorHAnsi" w:cstheme="minorHAnsi"/>
          <w:color w:val="auto"/>
        </w:rPr>
        <w:t xml:space="preserve"> SYSTEM</w:t>
      </w:r>
      <w:r w:rsidR="00CD3548" w:rsidRPr="00D33D1F">
        <w:rPr>
          <w:rFonts w:asciiTheme="minorHAnsi" w:hAnsiTheme="minorHAnsi" w:cstheme="minorHAnsi"/>
          <w:color w:val="auto"/>
        </w:rPr>
        <w:t xml:space="preserve"> ADMINISTRATOR</w:t>
      </w:r>
      <w:r w:rsidR="00375DE8" w:rsidRPr="00D33D1F">
        <w:rPr>
          <w:rFonts w:asciiTheme="minorHAnsi" w:hAnsiTheme="minorHAnsi" w:cstheme="minorHAnsi"/>
          <w:color w:val="auto"/>
        </w:rPr>
        <w:t xml:space="preserve">, </w:t>
      </w:r>
      <w:r w:rsidR="00D33D1F">
        <w:rPr>
          <w:rFonts w:asciiTheme="minorHAnsi" w:hAnsiTheme="minorHAnsi" w:cstheme="minorHAnsi"/>
          <w:color w:val="auto"/>
        </w:rPr>
        <w:tab/>
      </w:r>
      <w:r w:rsidR="00D33D1F">
        <w:rPr>
          <w:rFonts w:asciiTheme="minorHAnsi" w:hAnsiTheme="minorHAnsi" w:cstheme="minorHAnsi"/>
          <w:color w:val="auto"/>
        </w:rPr>
        <w:tab/>
      </w:r>
      <w:r w:rsidR="00D33D1F">
        <w:rPr>
          <w:rFonts w:asciiTheme="minorHAnsi" w:hAnsiTheme="minorHAnsi" w:cstheme="minorHAnsi"/>
          <w:color w:val="auto"/>
        </w:rPr>
        <w:tab/>
      </w:r>
      <w:r w:rsidR="00D33D1F">
        <w:rPr>
          <w:rFonts w:asciiTheme="minorHAnsi" w:hAnsiTheme="minorHAnsi" w:cstheme="minorHAnsi"/>
          <w:color w:val="auto"/>
        </w:rPr>
        <w:tab/>
      </w:r>
      <w:r w:rsidR="00D33D1F">
        <w:rPr>
          <w:rFonts w:asciiTheme="minorHAnsi" w:hAnsiTheme="minorHAnsi" w:cstheme="minorHAnsi"/>
          <w:color w:val="auto"/>
        </w:rPr>
        <w:tab/>
        <w:t xml:space="preserve">           </w:t>
      </w:r>
      <w:r w:rsidR="00BE7FC4" w:rsidRPr="00D33D1F">
        <w:rPr>
          <w:rFonts w:asciiTheme="minorHAnsi" w:hAnsiTheme="minorHAnsi" w:cstheme="minorHAnsi"/>
          <w:b w:val="0"/>
        </w:rPr>
        <w:t>201</w:t>
      </w:r>
      <w:r w:rsidR="00ED6269" w:rsidRPr="00D33D1F">
        <w:rPr>
          <w:rFonts w:asciiTheme="minorHAnsi" w:hAnsiTheme="minorHAnsi" w:cstheme="minorHAnsi"/>
          <w:b w:val="0"/>
        </w:rPr>
        <w:t>4</w:t>
      </w:r>
      <w:r w:rsidR="00BE7FC4" w:rsidRPr="00D33D1F">
        <w:rPr>
          <w:rFonts w:asciiTheme="minorHAnsi" w:hAnsiTheme="minorHAnsi" w:cstheme="minorHAnsi"/>
          <w:b w:val="0"/>
        </w:rPr>
        <w:t>-201</w:t>
      </w:r>
      <w:r w:rsidR="00A85177" w:rsidRPr="00D33D1F">
        <w:rPr>
          <w:rFonts w:asciiTheme="minorHAnsi" w:hAnsiTheme="minorHAnsi" w:cstheme="minorHAnsi"/>
          <w:b w:val="0"/>
        </w:rPr>
        <w:t>6</w:t>
      </w:r>
    </w:p>
    <w:p w14:paraId="2639A27F" w14:textId="535102BB" w:rsidR="00E23098" w:rsidRPr="00D33D1F" w:rsidRDefault="00F25F1B" w:rsidP="00D33D1F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33D1F">
        <w:rPr>
          <w:rFonts w:asciiTheme="minorHAnsi" w:hAnsiTheme="minorHAnsi" w:cstheme="minorHAnsi"/>
          <w:b/>
          <w:bCs/>
          <w:color w:val="000000" w:themeColor="text1"/>
        </w:rPr>
        <w:t xml:space="preserve">Old Line </w:t>
      </w:r>
      <w:r w:rsidR="009D5045" w:rsidRPr="00D33D1F">
        <w:rPr>
          <w:rFonts w:asciiTheme="minorHAnsi" w:hAnsiTheme="minorHAnsi" w:cstheme="minorHAnsi"/>
          <w:b/>
          <w:bCs/>
          <w:color w:val="000000" w:themeColor="text1"/>
        </w:rPr>
        <w:t>Bank, USA</w:t>
      </w:r>
    </w:p>
    <w:p w14:paraId="0C1BAC2B" w14:textId="77777777" w:rsidR="00F8569A" w:rsidRPr="00D33D1F" w:rsidRDefault="00F8569A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Developed key software modules instrumental in driving the functionality of core banking applications and the official banking website, enhancing user experience and operational efficiency.</w:t>
      </w:r>
    </w:p>
    <w:p w14:paraId="1CA8B2C8" w14:textId="77777777" w:rsidR="009C6C90" w:rsidRPr="00D33D1F" w:rsidRDefault="00C17AEC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lastRenderedPageBreak/>
        <w:t>Championed the transformation from legacy systems to the current online banking service, rewriting the digital narrative of the institution</w:t>
      </w:r>
      <w:r w:rsidR="009C6C90" w:rsidRPr="00D33D1F">
        <w:rPr>
          <w:rFonts w:asciiTheme="minorHAnsi" w:eastAsia="Times New Roman" w:hAnsiTheme="minorHAnsi" w:cstheme="minorHAnsi"/>
          <w:color w:val="auto"/>
        </w:rPr>
        <w:t>, leveraging Amazon Web Services to design and implement suitable solutions architectures.</w:t>
      </w:r>
    </w:p>
    <w:p w14:paraId="0EDF6F3C" w14:textId="77777777" w:rsidR="00C17AEC" w:rsidRPr="00D33D1F" w:rsidRDefault="00C17AEC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Executed meticulous database administration, providing the backbone for seamless banking transactions and ensuring smooth day-to-day system operations.</w:t>
      </w:r>
    </w:p>
    <w:p w14:paraId="2CBB1CB3" w14:textId="77777777" w:rsidR="00317AC0" w:rsidRPr="00D33D1F" w:rsidRDefault="00C17AEC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Maintained the organization’s IT infrastructure, from troubleshooting servers to implementing robust backup strategies, ensuring the continuous operation of critical IT services.</w:t>
      </w:r>
    </w:p>
    <w:p w14:paraId="2148D8F2" w14:textId="77777777" w:rsidR="00375DE8" w:rsidRPr="00D33D1F" w:rsidRDefault="00375DE8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Swiftly identified and resolved IT issues, ensuring continuous operations and minimal disruptions.</w:t>
      </w:r>
    </w:p>
    <w:p w14:paraId="02B76E32" w14:textId="77777777" w:rsidR="00375DE8" w:rsidRPr="00D33D1F" w:rsidRDefault="00375DE8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Introduced strategic solutions for complex IT challenges, enhancing overall system efficiency and reliability.</w:t>
      </w:r>
    </w:p>
    <w:p w14:paraId="520B2312" w14:textId="77777777" w:rsidR="00375DE8" w:rsidRPr="00D33D1F" w:rsidRDefault="00375DE8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Prioritized optimal user experiences, implementing agile methodologies for responsive and user-friendly banking applications.</w:t>
      </w:r>
    </w:p>
    <w:p w14:paraId="104D3825" w14:textId="77777777" w:rsidR="00375DE8" w:rsidRPr="00D33D1F" w:rsidRDefault="00375DE8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Collaborated across departments, bridging the gap between technology and business goals, ensuring a cohesive and efficient digital ecosystem.</w:t>
      </w:r>
    </w:p>
    <w:p w14:paraId="7D6F9C4F" w14:textId="77777777" w:rsidR="00375DE8" w:rsidRPr="00D33D1F" w:rsidRDefault="005B46E0" w:rsidP="00D33D1F">
      <w:pPr>
        <w:pStyle w:val="NoSpacing"/>
        <w:numPr>
          <w:ilvl w:val="0"/>
          <w:numId w:val="22"/>
        </w:numPr>
        <w:jc w:val="both"/>
        <w:rPr>
          <w:rFonts w:asciiTheme="minorHAnsi" w:eastAsia="Times New Roman" w:hAnsiTheme="minorHAnsi" w:cstheme="minorHAnsi"/>
          <w:color w:val="auto"/>
        </w:rPr>
      </w:pPr>
      <w:r w:rsidRPr="00D33D1F">
        <w:rPr>
          <w:rFonts w:asciiTheme="minorHAnsi" w:eastAsia="Times New Roman" w:hAnsiTheme="minorHAnsi" w:cstheme="minorHAnsi"/>
          <w:color w:val="auto"/>
        </w:rPr>
        <w:t>Provide technical guidance and mentorship to the Digital team and those more junior, including training and transition to support as needed.</w:t>
      </w:r>
    </w:p>
    <w:p w14:paraId="690052A9" w14:textId="77777777" w:rsidR="00FF3B0A" w:rsidRPr="00D33D1F" w:rsidRDefault="00FF3B0A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4C701488" w14:textId="65AF686D" w:rsidR="00FA2442" w:rsidRPr="00D33D1F" w:rsidRDefault="00190EF4" w:rsidP="00D33D1F">
      <w:pPr>
        <w:pStyle w:val="Heading3"/>
        <w:jc w:val="both"/>
        <w:rPr>
          <w:rFonts w:asciiTheme="minorHAnsi" w:hAnsiTheme="minorHAnsi" w:cstheme="minorHAnsi"/>
        </w:rPr>
      </w:pPr>
      <w:r w:rsidRPr="00D33D1F">
        <w:rPr>
          <w:rFonts w:asciiTheme="minorHAnsi" w:hAnsiTheme="minorHAnsi" w:cstheme="minorHAnsi"/>
          <w:color w:val="auto"/>
        </w:rPr>
        <w:t>FULL STACK ENGINEER,</w:t>
      </w:r>
      <w:r w:rsidR="00CF7EF8" w:rsidRPr="00D33D1F">
        <w:rPr>
          <w:rFonts w:asciiTheme="minorHAnsi" w:hAnsiTheme="minorHAnsi" w:cstheme="minorHAnsi"/>
          <w:color w:val="auto"/>
        </w:rPr>
        <w:t xml:space="preserve"> DATABASE ADMINISTRATOR</w:t>
      </w:r>
      <w:r w:rsidR="00375DE8" w:rsidRPr="00D33D1F">
        <w:rPr>
          <w:rFonts w:asciiTheme="minorHAnsi" w:hAnsiTheme="minorHAnsi" w:cstheme="minorHAnsi"/>
          <w:color w:val="auto"/>
        </w:rPr>
        <w:t xml:space="preserve">, </w:t>
      </w:r>
      <w:r w:rsidR="00D33D1F" w:rsidRPr="00D33D1F">
        <w:rPr>
          <w:rFonts w:asciiTheme="minorHAnsi" w:hAnsiTheme="minorHAnsi" w:cstheme="minorHAnsi"/>
          <w:color w:val="auto"/>
        </w:rPr>
        <w:tab/>
      </w:r>
      <w:r w:rsidR="00D33D1F" w:rsidRPr="00D33D1F">
        <w:rPr>
          <w:rFonts w:asciiTheme="minorHAnsi" w:hAnsiTheme="minorHAnsi" w:cstheme="minorHAnsi"/>
          <w:color w:val="auto"/>
        </w:rPr>
        <w:tab/>
      </w:r>
      <w:r w:rsidR="00D33D1F" w:rsidRPr="00D33D1F">
        <w:rPr>
          <w:rFonts w:asciiTheme="minorHAnsi" w:hAnsiTheme="minorHAnsi" w:cstheme="minorHAnsi"/>
          <w:color w:val="auto"/>
        </w:rPr>
        <w:tab/>
      </w:r>
      <w:r w:rsidR="00D33D1F" w:rsidRPr="00D33D1F">
        <w:rPr>
          <w:rFonts w:asciiTheme="minorHAnsi" w:hAnsiTheme="minorHAnsi" w:cstheme="minorHAnsi"/>
          <w:color w:val="auto"/>
        </w:rPr>
        <w:tab/>
      </w:r>
      <w:r w:rsidR="00D33D1F" w:rsidRPr="00D33D1F">
        <w:rPr>
          <w:rFonts w:asciiTheme="minorHAnsi" w:hAnsiTheme="minorHAnsi" w:cstheme="minorHAnsi"/>
          <w:color w:val="auto"/>
        </w:rPr>
        <w:tab/>
        <w:t xml:space="preserve">            </w:t>
      </w:r>
      <w:r w:rsidR="00D70008" w:rsidRPr="00D33D1F">
        <w:rPr>
          <w:rFonts w:asciiTheme="minorHAnsi" w:hAnsiTheme="minorHAnsi" w:cstheme="minorHAnsi"/>
        </w:rPr>
        <w:t>2011-201</w:t>
      </w:r>
      <w:r w:rsidR="00ED6269" w:rsidRPr="00D33D1F">
        <w:rPr>
          <w:rFonts w:asciiTheme="minorHAnsi" w:hAnsiTheme="minorHAnsi" w:cstheme="minorHAnsi"/>
        </w:rPr>
        <w:t>4</w:t>
      </w:r>
    </w:p>
    <w:p w14:paraId="1294B23C" w14:textId="1546199B" w:rsidR="00370E0F" w:rsidRPr="00D33D1F" w:rsidRDefault="00C130DF" w:rsidP="00D33D1F">
      <w:pPr>
        <w:pStyle w:val="NoSpacing"/>
        <w:jc w:val="both"/>
        <w:rPr>
          <w:rFonts w:asciiTheme="minorHAnsi" w:hAnsiTheme="minorHAnsi" w:cstheme="minorHAnsi"/>
          <w:b/>
          <w:color w:val="auto"/>
        </w:rPr>
      </w:pPr>
      <w:r w:rsidRPr="00D33D1F">
        <w:rPr>
          <w:rFonts w:asciiTheme="minorHAnsi" w:hAnsiTheme="minorHAnsi" w:cstheme="minorHAnsi"/>
          <w:b/>
          <w:color w:val="auto"/>
        </w:rPr>
        <w:t>Sysmantec Corporation</w:t>
      </w:r>
      <w:r w:rsidR="00CF7EF8" w:rsidRPr="00D33D1F">
        <w:rPr>
          <w:rFonts w:asciiTheme="minorHAnsi" w:hAnsiTheme="minorHAnsi" w:cstheme="minorHAnsi"/>
          <w:b/>
          <w:color w:val="auto"/>
        </w:rPr>
        <w:t>,</w:t>
      </w:r>
      <w:r w:rsidR="00370E0F" w:rsidRPr="00D33D1F">
        <w:rPr>
          <w:rFonts w:asciiTheme="minorHAnsi" w:hAnsiTheme="minorHAnsi" w:cstheme="minorHAnsi"/>
          <w:b/>
          <w:color w:val="auto"/>
        </w:rPr>
        <w:t xml:space="preserve"> Software Development Startup,</w:t>
      </w:r>
      <w:r w:rsidR="00CF7EF8" w:rsidRPr="00D33D1F">
        <w:rPr>
          <w:rFonts w:asciiTheme="minorHAnsi" w:hAnsiTheme="minorHAnsi" w:cstheme="minorHAnsi"/>
          <w:b/>
          <w:color w:val="auto"/>
        </w:rPr>
        <w:t xml:space="preserve"> </w:t>
      </w:r>
      <w:r w:rsidR="00375DE8" w:rsidRPr="00D33D1F">
        <w:rPr>
          <w:rFonts w:asciiTheme="minorHAnsi" w:hAnsiTheme="minorHAnsi" w:cstheme="minorHAnsi"/>
          <w:b/>
          <w:color w:val="auto"/>
        </w:rPr>
        <w:t>USA</w:t>
      </w:r>
    </w:p>
    <w:p w14:paraId="6D866F0E" w14:textId="6A964778" w:rsidR="00264E4D" w:rsidRPr="00D33D1F" w:rsidRDefault="00264E4D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 xml:space="preserve">Spearheaded the development of a high-traffic, scalable web application, leveraging advanced skills in </w:t>
      </w:r>
      <w:r w:rsidR="00D3498F" w:rsidRPr="00D33D1F">
        <w:rPr>
          <w:rFonts w:asciiTheme="minorHAnsi" w:hAnsiTheme="minorHAnsi" w:cstheme="minorHAnsi"/>
          <w:color w:val="auto"/>
        </w:rPr>
        <w:t xml:space="preserve">AWS, </w:t>
      </w:r>
      <w:r w:rsidRPr="00D33D1F">
        <w:rPr>
          <w:rFonts w:asciiTheme="minorHAnsi" w:hAnsiTheme="minorHAnsi" w:cstheme="minorHAnsi"/>
          <w:color w:val="auto"/>
        </w:rPr>
        <w:t>PHP, JavaScript, CSS,</w:t>
      </w:r>
      <w:r w:rsidR="00D3498F" w:rsidRPr="00D33D1F">
        <w:rPr>
          <w:rFonts w:asciiTheme="minorHAnsi" w:hAnsiTheme="minorHAnsi" w:cstheme="minorHAnsi"/>
          <w:color w:val="auto"/>
        </w:rPr>
        <w:t xml:space="preserve"> XML, Git</w:t>
      </w:r>
      <w:r w:rsidRPr="00D33D1F">
        <w:rPr>
          <w:rFonts w:asciiTheme="minorHAnsi" w:hAnsiTheme="minorHAnsi" w:cstheme="minorHAnsi"/>
          <w:color w:val="auto"/>
        </w:rPr>
        <w:t xml:space="preserve"> resulting in </w:t>
      </w:r>
      <w:r w:rsidR="00D33D1F" w:rsidRPr="00D33D1F">
        <w:rPr>
          <w:rFonts w:asciiTheme="minorHAnsi" w:hAnsiTheme="minorHAnsi" w:cstheme="minorHAnsi"/>
          <w:color w:val="auto"/>
        </w:rPr>
        <w:t>an increase</w:t>
      </w:r>
      <w:r w:rsidRPr="00D33D1F">
        <w:rPr>
          <w:rFonts w:asciiTheme="minorHAnsi" w:hAnsiTheme="minorHAnsi" w:cstheme="minorHAnsi"/>
          <w:color w:val="auto"/>
        </w:rPr>
        <w:t xml:space="preserve"> in user engagement.</w:t>
      </w:r>
    </w:p>
    <w:p w14:paraId="595F52F6" w14:textId="77777777" w:rsidR="00CE04FC" w:rsidRPr="00D33D1F" w:rsidRDefault="00370E0F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>De</w:t>
      </w:r>
      <w:r w:rsidR="00CE04FC" w:rsidRPr="00D33D1F">
        <w:rPr>
          <w:rFonts w:asciiTheme="minorHAnsi" w:hAnsiTheme="minorHAnsi" w:cstheme="minorHAnsi"/>
          <w:color w:val="auto"/>
        </w:rPr>
        <w:t>signed and de</w:t>
      </w:r>
      <w:r w:rsidRPr="00D33D1F">
        <w:rPr>
          <w:rFonts w:asciiTheme="minorHAnsi" w:hAnsiTheme="minorHAnsi" w:cstheme="minorHAnsi"/>
          <w:color w:val="auto"/>
        </w:rPr>
        <w:t xml:space="preserve">veloped </w:t>
      </w:r>
      <w:r w:rsidR="00CE04FC" w:rsidRPr="00D33D1F">
        <w:rPr>
          <w:rFonts w:asciiTheme="minorHAnsi" w:hAnsiTheme="minorHAnsi" w:cstheme="minorHAnsi"/>
          <w:color w:val="auto"/>
        </w:rPr>
        <w:t>front and backend</w:t>
      </w:r>
      <w:r w:rsidRPr="00D33D1F">
        <w:rPr>
          <w:rFonts w:asciiTheme="minorHAnsi" w:hAnsiTheme="minorHAnsi" w:cstheme="minorHAnsi"/>
          <w:color w:val="auto"/>
        </w:rPr>
        <w:t xml:space="preserve"> </w:t>
      </w:r>
      <w:r w:rsidR="00A319EB" w:rsidRPr="00D33D1F">
        <w:rPr>
          <w:rFonts w:asciiTheme="minorHAnsi" w:hAnsiTheme="minorHAnsi" w:cstheme="minorHAnsi"/>
          <w:color w:val="auto"/>
        </w:rPr>
        <w:t>web</w:t>
      </w:r>
      <w:r w:rsidR="00D11F7D" w:rsidRPr="00D33D1F">
        <w:rPr>
          <w:rFonts w:asciiTheme="minorHAnsi" w:hAnsiTheme="minorHAnsi" w:cstheme="minorHAnsi"/>
          <w:color w:val="auto"/>
        </w:rPr>
        <w:t xml:space="preserve"> products - websites, API</w:t>
      </w:r>
      <w:r w:rsidRPr="00D33D1F">
        <w:rPr>
          <w:rFonts w:asciiTheme="minorHAnsi" w:hAnsiTheme="minorHAnsi" w:cstheme="minorHAnsi"/>
          <w:color w:val="auto"/>
        </w:rPr>
        <w:t xml:space="preserve">s, SMS </w:t>
      </w:r>
      <w:r w:rsidR="00CE04FC" w:rsidRPr="00D33D1F">
        <w:rPr>
          <w:rFonts w:asciiTheme="minorHAnsi" w:hAnsiTheme="minorHAnsi" w:cstheme="minorHAnsi"/>
          <w:color w:val="auto"/>
        </w:rPr>
        <w:t xml:space="preserve">&amp; email </w:t>
      </w:r>
      <w:r w:rsidRPr="00D33D1F">
        <w:rPr>
          <w:rFonts w:asciiTheme="minorHAnsi" w:hAnsiTheme="minorHAnsi" w:cstheme="minorHAnsi"/>
          <w:color w:val="auto"/>
        </w:rPr>
        <w:t>services and several applications f</w:t>
      </w:r>
      <w:r w:rsidR="00CE04FC" w:rsidRPr="00D33D1F">
        <w:rPr>
          <w:rFonts w:asciiTheme="minorHAnsi" w:hAnsiTheme="minorHAnsi" w:cstheme="minorHAnsi"/>
          <w:color w:val="auto"/>
        </w:rPr>
        <w:t>or the company and its clients.</w:t>
      </w:r>
    </w:p>
    <w:p w14:paraId="38FE9058" w14:textId="621092CF" w:rsidR="00370E0F" w:rsidRPr="00D33D1F" w:rsidRDefault="00370E0F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 xml:space="preserve">Created and maintained </w:t>
      </w:r>
      <w:r w:rsidR="00D33D1F" w:rsidRPr="00D33D1F">
        <w:rPr>
          <w:rFonts w:asciiTheme="minorHAnsi" w:hAnsiTheme="minorHAnsi" w:cstheme="minorHAnsi"/>
          <w:color w:val="auto"/>
        </w:rPr>
        <w:t>relational</w:t>
      </w:r>
      <w:r w:rsidRPr="00D33D1F">
        <w:rPr>
          <w:rFonts w:asciiTheme="minorHAnsi" w:hAnsiTheme="minorHAnsi" w:cstheme="minorHAnsi"/>
          <w:color w:val="auto"/>
        </w:rPr>
        <w:t xml:space="preserve"> databases</w:t>
      </w:r>
      <w:r w:rsidR="00A319EB" w:rsidRPr="00D33D1F">
        <w:rPr>
          <w:rFonts w:asciiTheme="minorHAnsi" w:hAnsiTheme="minorHAnsi" w:cstheme="minorHAnsi"/>
          <w:color w:val="auto"/>
        </w:rPr>
        <w:t xml:space="preserve"> providing database </w:t>
      </w:r>
      <w:r w:rsidRPr="00D33D1F">
        <w:rPr>
          <w:rFonts w:asciiTheme="minorHAnsi" w:hAnsiTheme="minorHAnsi" w:cstheme="minorHAnsi"/>
          <w:color w:val="auto"/>
        </w:rPr>
        <w:t xml:space="preserve">monitoring, </w:t>
      </w:r>
      <w:r w:rsidR="00D33D1F" w:rsidRPr="00D33D1F">
        <w:rPr>
          <w:rFonts w:asciiTheme="minorHAnsi" w:hAnsiTheme="minorHAnsi" w:cstheme="minorHAnsi"/>
          <w:color w:val="auto"/>
        </w:rPr>
        <w:t>maintenance,</w:t>
      </w:r>
      <w:r w:rsidR="00CE04FC" w:rsidRPr="00D33D1F">
        <w:rPr>
          <w:rFonts w:asciiTheme="minorHAnsi" w:hAnsiTheme="minorHAnsi" w:cstheme="minorHAnsi"/>
          <w:color w:val="auto"/>
        </w:rPr>
        <w:t xml:space="preserve"> and </w:t>
      </w:r>
      <w:r w:rsidR="00A319EB" w:rsidRPr="00D33D1F">
        <w:rPr>
          <w:rFonts w:asciiTheme="minorHAnsi" w:hAnsiTheme="minorHAnsi" w:cstheme="minorHAnsi"/>
          <w:color w:val="auto"/>
        </w:rPr>
        <w:t>optimization</w:t>
      </w:r>
      <w:r w:rsidRPr="00D33D1F">
        <w:rPr>
          <w:rFonts w:asciiTheme="minorHAnsi" w:hAnsiTheme="minorHAnsi" w:cstheme="minorHAnsi"/>
          <w:color w:val="auto"/>
        </w:rPr>
        <w:t>.</w:t>
      </w:r>
    </w:p>
    <w:p w14:paraId="18F445CE" w14:textId="31BF3981" w:rsidR="00264E4D" w:rsidRPr="00D33D1F" w:rsidRDefault="00264E4D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 xml:space="preserve">Designed and implemented robust database solutions using SQL and NoSQL databases (MySQL, </w:t>
      </w:r>
      <w:r w:rsidR="007D61F5" w:rsidRPr="00D33D1F">
        <w:rPr>
          <w:rFonts w:asciiTheme="minorHAnsi" w:hAnsiTheme="minorHAnsi" w:cstheme="minorHAnsi"/>
          <w:color w:val="auto"/>
        </w:rPr>
        <w:t>PostgreSQL, MongoDB</w:t>
      </w:r>
      <w:r w:rsidRPr="00D33D1F">
        <w:rPr>
          <w:rFonts w:asciiTheme="minorHAnsi" w:hAnsiTheme="minorHAnsi" w:cstheme="minorHAnsi"/>
          <w:color w:val="auto"/>
        </w:rPr>
        <w:t xml:space="preserve">), optimizing data retrieval </w:t>
      </w:r>
      <w:r w:rsidR="00D33D1F" w:rsidRPr="00D33D1F">
        <w:rPr>
          <w:rFonts w:asciiTheme="minorHAnsi" w:hAnsiTheme="minorHAnsi" w:cstheme="minorHAnsi"/>
          <w:color w:val="auto"/>
        </w:rPr>
        <w:t>speed,</w:t>
      </w:r>
      <w:r w:rsidRPr="00D33D1F">
        <w:rPr>
          <w:rFonts w:asciiTheme="minorHAnsi" w:hAnsiTheme="minorHAnsi" w:cstheme="minorHAnsi"/>
          <w:color w:val="auto"/>
        </w:rPr>
        <w:t xml:space="preserve"> and enhancing data security.</w:t>
      </w:r>
    </w:p>
    <w:p w14:paraId="6E26AE66" w14:textId="77777777" w:rsidR="00F908B5" w:rsidRPr="00D33D1F" w:rsidRDefault="00F908B5" w:rsidP="00D33D1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D33D1F">
        <w:rPr>
          <w:rFonts w:cstheme="minorHAnsi"/>
        </w:rPr>
        <w:t>Implemented containerization using Docker, leading to an improvement in deployment speed and application consistency.</w:t>
      </w:r>
    </w:p>
    <w:p w14:paraId="5CFD7298" w14:textId="77777777" w:rsidR="005B46E0" w:rsidRPr="00D33D1F" w:rsidRDefault="005B46E0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>Leveraged in-depth knowledge to fine-tune websites for peak performance on search engines, heightening online visibility and user engagement.</w:t>
      </w:r>
    </w:p>
    <w:p w14:paraId="02220EA9" w14:textId="77777777" w:rsidR="005B46E0" w:rsidRPr="00D33D1F" w:rsidRDefault="00370E0F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auto"/>
        </w:rPr>
      </w:pPr>
      <w:r w:rsidRPr="00D33D1F">
        <w:rPr>
          <w:rFonts w:asciiTheme="minorHAnsi" w:hAnsiTheme="minorHAnsi" w:cstheme="minorHAnsi"/>
          <w:color w:val="auto"/>
        </w:rPr>
        <w:t>Realized maintenance, troubleshooting and implementation of new features for legac</w:t>
      </w:r>
      <w:r w:rsidR="00A319EB" w:rsidRPr="00D33D1F">
        <w:rPr>
          <w:rFonts w:asciiTheme="minorHAnsi" w:hAnsiTheme="minorHAnsi" w:cstheme="minorHAnsi"/>
          <w:color w:val="auto"/>
        </w:rPr>
        <w:t>y code classified ads website</w:t>
      </w:r>
      <w:r w:rsidR="00A75126" w:rsidRPr="00D33D1F">
        <w:rPr>
          <w:rFonts w:asciiTheme="minorHAnsi" w:hAnsiTheme="minorHAnsi" w:cstheme="minorHAnsi"/>
          <w:color w:val="auto"/>
        </w:rPr>
        <w:t>,</w:t>
      </w:r>
      <w:r w:rsidR="00A319EB" w:rsidRPr="00D33D1F">
        <w:rPr>
          <w:rFonts w:asciiTheme="minorHAnsi" w:hAnsiTheme="minorHAnsi" w:cstheme="minorHAnsi"/>
          <w:color w:val="auto"/>
        </w:rPr>
        <w:t xml:space="preserve"> restructuring the</w:t>
      </w:r>
      <w:r w:rsidRPr="00D33D1F">
        <w:rPr>
          <w:rFonts w:asciiTheme="minorHAnsi" w:hAnsiTheme="minorHAnsi" w:cstheme="minorHAnsi"/>
          <w:color w:val="auto"/>
        </w:rPr>
        <w:t xml:space="preserve"> backend with MVC architecture and frontend with Smarty template engine.</w:t>
      </w:r>
    </w:p>
    <w:p w14:paraId="6F9909E9" w14:textId="77777777" w:rsidR="005B46E0" w:rsidRPr="00D33D1F" w:rsidRDefault="005B46E0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color w:val="auto"/>
        </w:rPr>
        <w:t xml:space="preserve">Provided top-tier technical support to clients, ensuring seamless operations and exceptional user experiences, establishing enduring partnerships, and </w:t>
      </w:r>
      <w:r w:rsidRPr="00D33D1F">
        <w:rPr>
          <w:rFonts w:asciiTheme="minorHAnsi" w:hAnsiTheme="minorHAnsi" w:cstheme="minorHAnsi"/>
          <w:color w:val="000000" w:themeColor="text1"/>
        </w:rPr>
        <w:t>onboarding new clients and investors by passionately communicating the startup's vision and value proposition.</w:t>
      </w:r>
    </w:p>
    <w:p w14:paraId="5D1E2967" w14:textId="77777777" w:rsidR="005B46E0" w:rsidRPr="00D33D1F" w:rsidRDefault="005B46E0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color w:val="000000" w:themeColor="text1"/>
        </w:rPr>
        <w:t>Applied agile methodologies to streamline development processes, consistently delivering responsive, user-friendly applications.</w:t>
      </w:r>
    </w:p>
    <w:p w14:paraId="69274BA0" w14:textId="77777777" w:rsidR="005B46E0" w:rsidRPr="00D33D1F" w:rsidRDefault="005B46E0" w:rsidP="00D33D1F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color w:val="000000" w:themeColor="text1"/>
        </w:rPr>
        <w:t>Collaborated effectively across multifunctional teams to align technology with overarching business objectives, fostering a cohesive and efficient ecosystem.</w:t>
      </w:r>
    </w:p>
    <w:p w14:paraId="238D38F4" w14:textId="77777777" w:rsidR="00375DE8" w:rsidRPr="00D33D1F" w:rsidRDefault="00375DE8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45558260" w14:textId="1CE92074" w:rsidR="00C130DF" w:rsidRPr="00D33D1F" w:rsidRDefault="00C130DF" w:rsidP="00D33D1F">
      <w:pPr>
        <w:pStyle w:val="Heading2"/>
        <w:pBdr>
          <w:bottom w:val="single" w:sz="4" w:space="1" w:color="auto"/>
        </w:pBdr>
        <w:jc w:val="both"/>
        <w:rPr>
          <w:rFonts w:asciiTheme="minorHAnsi" w:hAnsiTheme="minorHAnsi" w:cstheme="minorHAnsi"/>
          <w:u w:val="none"/>
        </w:rPr>
      </w:pPr>
      <w:r w:rsidRPr="00D33D1F">
        <w:rPr>
          <w:rFonts w:asciiTheme="minorHAnsi" w:hAnsiTheme="minorHAnsi" w:cstheme="minorHAnsi"/>
          <w:u w:val="none"/>
        </w:rPr>
        <w:t>EDUCATION</w:t>
      </w:r>
      <w:r w:rsidR="00D33D1F">
        <w:rPr>
          <w:rFonts w:asciiTheme="minorHAnsi" w:hAnsiTheme="minorHAnsi" w:cstheme="minorHAnsi"/>
          <w:u w:val="none"/>
        </w:rPr>
        <w:t>:</w:t>
      </w:r>
    </w:p>
    <w:p w14:paraId="7C776939" w14:textId="77777777" w:rsidR="00C130DF" w:rsidRPr="00D33D1F" w:rsidRDefault="00C130DF" w:rsidP="00D33D1F">
      <w:pPr>
        <w:pStyle w:val="Title"/>
        <w:numPr>
          <w:ilvl w:val="0"/>
          <w:numId w:val="24"/>
        </w:numPr>
        <w:jc w:val="both"/>
        <w:rPr>
          <w:rFonts w:asciiTheme="minorHAnsi" w:hAnsiTheme="minorHAnsi" w:cstheme="minorHAnsi"/>
          <w:color w:val="7F7F7F" w:themeColor="text1" w:themeTint="80"/>
          <w:sz w:val="22"/>
          <w:szCs w:val="22"/>
        </w:rPr>
      </w:pPr>
      <w:r w:rsidRPr="00D33D1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Master of Science, </w:t>
      </w:r>
      <w:r w:rsidRPr="00D33D1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Computer Science &amp; Engineering, University of Aizu, Japan, </w:t>
      </w:r>
      <w:r w:rsidRPr="00D33D1F">
        <w:rPr>
          <w:rFonts w:asciiTheme="minorHAnsi" w:hAnsiTheme="minorHAnsi" w:cstheme="minorHAnsi"/>
          <w:color w:val="7F7F7F" w:themeColor="text1" w:themeTint="80"/>
          <w:sz w:val="22"/>
          <w:szCs w:val="22"/>
        </w:rPr>
        <w:t>201</w:t>
      </w:r>
      <w:r w:rsidR="00ED0F21" w:rsidRPr="00D33D1F">
        <w:rPr>
          <w:rFonts w:asciiTheme="minorHAnsi" w:hAnsiTheme="minorHAnsi" w:cstheme="minorHAnsi"/>
          <w:color w:val="7F7F7F" w:themeColor="text1" w:themeTint="80"/>
          <w:sz w:val="22"/>
          <w:szCs w:val="22"/>
        </w:rPr>
        <w:t>8</w:t>
      </w:r>
      <w:r w:rsidRPr="00D33D1F">
        <w:rPr>
          <w:rFonts w:asciiTheme="minorHAnsi" w:hAnsiTheme="minorHAnsi" w:cstheme="minorHAnsi"/>
          <w:color w:val="7F7F7F" w:themeColor="text1" w:themeTint="80"/>
          <w:sz w:val="22"/>
          <w:szCs w:val="22"/>
        </w:rPr>
        <w:t>-20</w:t>
      </w:r>
      <w:r w:rsidR="00ED0F21" w:rsidRPr="00D33D1F">
        <w:rPr>
          <w:rFonts w:asciiTheme="minorHAnsi" w:hAnsiTheme="minorHAnsi" w:cstheme="minorHAnsi"/>
          <w:color w:val="7F7F7F" w:themeColor="text1" w:themeTint="80"/>
          <w:sz w:val="22"/>
          <w:szCs w:val="22"/>
        </w:rPr>
        <w:t>20</w:t>
      </w:r>
    </w:p>
    <w:p w14:paraId="0C0CB36F" w14:textId="77777777" w:rsidR="00C130DF" w:rsidRPr="00D33D1F" w:rsidRDefault="00C130DF" w:rsidP="00D33D1F">
      <w:pPr>
        <w:pStyle w:val="Title"/>
        <w:numPr>
          <w:ilvl w:val="0"/>
          <w:numId w:val="24"/>
        </w:numPr>
        <w:jc w:val="both"/>
        <w:rPr>
          <w:rFonts w:asciiTheme="minorHAnsi" w:hAnsiTheme="minorHAnsi" w:cstheme="minorHAnsi"/>
          <w:color w:val="7F7F7F" w:themeColor="text1" w:themeTint="80"/>
          <w:sz w:val="22"/>
          <w:szCs w:val="22"/>
        </w:rPr>
      </w:pPr>
      <w:r w:rsidRPr="00D33D1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Bachelor of Science, </w:t>
      </w:r>
      <w:r w:rsidRPr="00D33D1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Mathematics &amp; Computer Science, University of </w:t>
      </w:r>
      <w:proofErr w:type="spellStart"/>
      <w:r w:rsidRPr="00D33D1F">
        <w:rPr>
          <w:rFonts w:asciiTheme="minorHAnsi" w:hAnsiTheme="minorHAnsi" w:cstheme="minorHAnsi"/>
          <w:color w:val="000000" w:themeColor="text1"/>
          <w:sz w:val="22"/>
          <w:szCs w:val="22"/>
        </w:rPr>
        <w:t>Buea</w:t>
      </w:r>
      <w:proofErr w:type="spellEnd"/>
      <w:r w:rsidRPr="00D33D1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Cameroon, </w:t>
      </w:r>
      <w:r w:rsidRPr="00D33D1F">
        <w:rPr>
          <w:rFonts w:asciiTheme="minorHAnsi" w:hAnsiTheme="minorHAnsi" w:cstheme="minorHAnsi"/>
          <w:color w:val="7F7F7F" w:themeColor="text1" w:themeTint="80"/>
          <w:sz w:val="22"/>
          <w:szCs w:val="22"/>
        </w:rPr>
        <w:t>2008-2012</w:t>
      </w:r>
    </w:p>
    <w:p w14:paraId="3473E06B" w14:textId="77777777" w:rsidR="00C130DF" w:rsidRPr="00D33D1F" w:rsidRDefault="00C130DF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14:paraId="5C754076" w14:textId="77777777" w:rsidR="00C130DF" w:rsidRPr="00D33D1F" w:rsidRDefault="00C130DF" w:rsidP="00D33D1F">
      <w:pPr>
        <w:pStyle w:val="Heading2"/>
        <w:pBdr>
          <w:bottom w:val="single" w:sz="4" w:space="1" w:color="auto"/>
        </w:pBdr>
        <w:jc w:val="both"/>
        <w:rPr>
          <w:rFonts w:asciiTheme="minorHAnsi" w:hAnsiTheme="minorHAnsi" w:cstheme="minorHAnsi"/>
          <w:u w:val="none"/>
        </w:rPr>
      </w:pPr>
      <w:r w:rsidRPr="00D33D1F">
        <w:rPr>
          <w:rFonts w:asciiTheme="minorHAnsi" w:hAnsiTheme="minorHAnsi" w:cstheme="minorHAnsi"/>
          <w:u w:val="none"/>
        </w:rPr>
        <w:t>LANGUAGES</w:t>
      </w:r>
    </w:p>
    <w:p w14:paraId="1936D5AC" w14:textId="77777777" w:rsidR="00C130DF" w:rsidRPr="00D33D1F" w:rsidRDefault="00C130DF" w:rsidP="00D33D1F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D1F">
        <w:rPr>
          <w:rFonts w:asciiTheme="minorHAnsi" w:hAnsiTheme="minorHAnsi" w:cstheme="minorHAnsi"/>
          <w:color w:val="000000" w:themeColor="text1"/>
        </w:rPr>
        <w:t>English: Native</w:t>
      </w:r>
      <w:r w:rsidR="003D5908" w:rsidRPr="00D33D1F">
        <w:rPr>
          <w:rFonts w:asciiTheme="minorHAnsi" w:hAnsiTheme="minorHAnsi" w:cstheme="minorHAnsi"/>
          <w:color w:val="000000" w:themeColor="text1"/>
        </w:rPr>
        <w:t xml:space="preserve">, </w:t>
      </w:r>
      <w:r w:rsidRPr="00D33D1F">
        <w:rPr>
          <w:rFonts w:asciiTheme="minorHAnsi" w:hAnsiTheme="minorHAnsi" w:cstheme="minorHAnsi"/>
          <w:color w:val="000000" w:themeColor="text1"/>
        </w:rPr>
        <w:t>French:</w:t>
      </w:r>
      <w:r w:rsidR="003D5908" w:rsidRPr="00D33D1F">
        <w:rPr>
          <w:rFonts w:asciiTheme="minorHAnsi" w:hAnsiTheme="minorHAnsi" w:cstheme="minorHAnsi"/>
          <w:color w:val="000000" w:themeColor="text1"/>
        </w:rPr>
        <w:t xml:space="preserve"> </w:t>
      </w:r>
      <w:r w:rsidRPr="00D33D1F">
        <w:rPr>
          <w:rFonts w:asciiTheme="minorHAnsi" w:hAnsiTheme="minorHAnsi" w:cstheme="minorHAnsi"/>
          <w:color w:val="000000" w:themeColor="text1"/>
        </w:rPr>
        <w:t>Native</w:t>
      </w:r>
      <w:r w:rsidR="003D5908" w:rsidRPr="00D33D1F">
        <w:rPr>
          <w:rFonts w:asciiTheme="minorHAnsi" w:hAnsiTheme="minorHAnsi" w:cstheme="minorHAnsi"/>
          <w:color w:val="000000" w:themeColor="text1"/>
        </w:rPr>
        <w:t xml:space="preserve">, </w:t>
      </w:r>
      <w:r w:rsidRPr="00D33D1F">
        <w:rPr>
          <w:rFonts w:asciiTheme="minorHAnsi" w:hAnsiTheme="minorHAnsi" w:cstheme="minorHAnsi"/>
          <w:color w:val="000000" w:themeColor="text1"/>
        </w:rPr>
        <w:t>Japanese: Conversational</w:t>
      </w:r>
      <w:r w:rsidR="003D5908" w:rsidRPr="00D33D1F">
        <w:rPr>
          <w:rFonts w:asciiTheme="minorHAnsi" w:hAnsiTheme="minorHAnsi" w:cstheme="minorHAnsi"/>
          <w:color w:val="000000" w:themeColor="text1"/>
        </w:rPr>
        <w:t xml:space="preserve">, </w:t>
      </w:r>
      <w:r w:rsidRPr="00D33D1F">
        <w:rPr>
          <w:rFonts w:asciiTheme="minorHAnsi" w:hAnsiTheme="minorHAnsi" w:cstheme="minorHAnsi"/>
          <w:color w:val="000000" w:themeColor="text1"/>
        </w:rPr>
        <w:t>German:</w:t>
      </w:r>
      <w:r w:rsidR="00EA786E" w:rsidRPr="00D33D1F">
        <w:rPr>
          <w:rFonts w:asciiTheme="minorHAnsi" w:hAnsiTheme="minorHAnsi" w:cstheme="minorHAnsi"/>
          <w:color w:val="000000" w:themeColor="text1"/>
        </w:rPr>
        <w:t xml:space="preserve"> </w:t>
      </w:r>
      <w:r w:rsidRPr="00D33D1F">
        <w:rPr>
          <w:rFonts w:asciiTheme="minorHAnsi" w:hAnsiTheme="minorHAnsi" w:cstheme="minorHAnsi"/>
          <w:color w:val="000000" w:themeColor="text1"/>
        </w:rPr>
        <w:t>Beginner</w:t>
      </w:r>
    </w:p>
    <w:p w14:paraId="67AFE30D" w14:textId="77777777" w:rsidR="00C130DF" w:rsidRPr="00D33D1F" w:rsidRDefault="00C130DF" w:rsidP="00D33D1F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sectPr w:rsidR="00C130DF" w:rsidRPr="00D33D1F" w:rsidSect="00E930B7">
      <w:type w:val="continuous"/>
      <w:pgSz w:w="12240" w:h="15840"/>
      <w:pgMar w:top="720" w:right="1350" w:bottom="720" w:left="1350" w:header="720" w:footer="3283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A5A78" w14:textId="77777777" w:rsidR="00E930B7" w:rsidRDefault="00E930B7" w:rsidP="00180068">
      <w:pPr>
        <w:spacing w:after="0" w:line="240" w:lineRule="auto"/>
      </w:pPr>
      <w:r>
        <w:separator/>
      </w:r>
    </w:p>
  </w:endnote>
  <w:endnote w:type="continuationSeparator" w:id="0">
    <w:p w14:paraId="62844E50" w14:textId="77777777" w:rsidR="00E930B7" w:rsidRDefault="00E930B7" w:rsidP="00180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F9E81" w14:textId="77777777" w:rsidR="00E930B7" w:rsidRDefault="00E930B7" w:rsidP="00180068">
      <w:pPr>
        <w:spacing w:after="0" w:line="240" w:lineRule="auto"/>
      </w:pPr>
      <w:r>
        <w:separator/>
      </w:r>
    </w:p>
  </w:footnote>
  <w:footnote w:type="continuationSeparator" w:id="0">
    <w:p w14:paraId="45673C03" w14:textId="77777777" w:rsidR="00E930B7" w:rsidRDefault="00E930B7" w:rsidP="00180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E22E8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E872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CC0D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FE53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D04C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C6C4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6818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A8DA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E0DD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E02EF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2EB7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CEB0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AE89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CA67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AA00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E831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6C5F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747E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3B0250B"/>
    <w:multiLevelType w:val="multilevel"/>
    <w:tmpl w:val="C57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3479A"/>
    <w:multiLevelType w:val="hybridMultilevel"/>
    <w:tmpl w:val="8D56B0CC"/>
    <w:lvl w:ilvl="0" w:tplc="9AE23DFE">
      <w:start w:val="2013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56F92"/>
    <w:multiLevelType w:val="hybridMultilevel"/>
    <w:tmpl w:val="17CEB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C27A9"/>
    <w:multiLevelType w:val="hybridMultilevel"/>
    <w:tmpl w:val="940645BA"/>
    <w:lvl w:ilvl="0" w:tplc="E39A17CC">
      <w:numFmt w:val="bullet"/>
      <w:lvlText w:val="-"/>
      <w:lvlJc w:val="left"/>
      <w:pPr>
        <w:ind w:left="108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A83916"/>
    <w:multiLevelType w:val="hybridMultilevel"/>
    <w:tmpl w:val="9E628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2C1CC0"/>
    <w:multiLevelType w:val="hybridMultilevel"/>
    <w:tmpl w:val="6F881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B71AE"/>
    <w:multiLevelType w:val="hybridMultilevel"/>
    <w:tmpl w:val="EAFC7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651AE0"/>
    <w:multiLevelType w:val="hybridMultilevel"/>
    <w:tmpl w:val="95AEC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1790C"/>
    <w:multiLevelType w:val="hybridMultilevel"/>
    <w:tmpl w:val="17101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0D28F7"/>
    <w:multiLevelType w:val="multilevel"/>
    <w:tmpl w:val="A28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C058F5"/>
    <w:multiLevelType w:val="hybridMultilevel"/>
    <w:tmpl w:val="13EED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91CB7"/>
    <w:multiLevelType w:val="hybridMultilevel"/>
    <w:tmpl w:val="95C296A6"/>
    <w:lvl w:ilvl="0" w:tplc="E39A17CC">
      <w:numFmt w:val="bullet"/>
      <w:lvlText w:val="-"/>
      <w:lvlJc w:val="left"/>
      <w:pPr>
        <w:ind w:left="36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9372C04"/>
    <w:multiLevelType w:val="hybridMultilevel"/>
    <w:tmpl w:val="8F28846E"/>
    <w:lvl w:ilvl="0" w:tplc="E39A17CC">
      <w:numFmt w:val="bullet"/>
      <w:lvlText w:val="-"/>
      <w:lvlJc w:val="left"/>
      <w:pPr>
        <w:ind w:left="108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6251A"/>
    <w:multiLevelType w:val="hybridMultilevel"/>
    <w:tmpl w:val="2C0A0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554377"/>
    <w:multiLevelType w:val="hybridMultilevel"/>
    <w:tmpl w:val="C51A1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F216E"/>
    <w:multiLevelType w:val="hybridMultilevel"/>
    <w:tmpl w:val="524A3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E50A05"/>
    <w:multiLevelType w:val="hybridMultilevel"/>
    <w:tmpl w:val="4BAEE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A2A3E"/>
    <w:multiLevelType w:val="hybridMultilevel"/>
    <w:tmpl w:val="7A604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75A88"/>
    <w:multiLevelType w:val="hybridMultilevel"/>
    <w:tmpl w:val="DB644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C6617F"/>
    <w:multiLevelType w:val="hybridMultilevel"/>
    <w:tmpl w:val="00B8DF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4158F5"/>
    <w:multiLevelType w:val="hybridMultilevel"/>
    <w:tmpl w:val="D184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17089"/>
    <w:multiLevelType w:val="hybridMultilevel"/>
    <w:tmpl w:val="0F48A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647290"/>
    <w:multiLevelType w:val="hybridMultilevel"/>
    <w:tmpl w:val="BB1489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52032">
    <w:abstractNumId w:val="3"/>
  </w:num>
  <w:num w:numId="2" w16cid:durableId="1852454618">
    <w:abstractNumId w:val="12"/>
  </w:num>
  <w:num w:numId="3" w16cid:durableId="1962490079">
    <w:abstractNumId w:val="5"/>
  </w:num>
  <w:num w:numId="4" w16cid:durableId="1518733489">
    <w:abstractNumId w:val="13"/>
  </w:num>
  <w:num w:numId="5" w16cid:durableId="1729765580">
    <w:abstractNumId w:val="14"/>
  </w:num>
  <w:num w:numId="6" w16cid:durableId="1642079788">
    <w:abstractNumId w:val="24"/>
  </w:num>
  <w:num w:numId="7" w16cid:durableId="1267008552">
    <w:abstractNumId w:val="4"/>
  </w:num>
  <w:num w:numId="8" w16cid:durableId="705133635">
    <w:abstractNumId w:val="0"/>
  </w:num>
  <w:num w:numId="9" w16cid:durableId="246041661">
    <w:abstractNumId w:val="1"/>
  </w:num>
  <w:num w:numId="10" w16cid:durableId="790246556">
    <w:abstractNumId w:val="10"/>
  </w:num>
  <w:num w:numId="11" w16cid:durableId="109279596">
    <w:abstractNumId w:val="8"/>
  </w:num>
  <w:num w:numId="12" w16cid:durableId="752360892">
    <w:abstractNumId w:val="20"/>
  </w:num>
  <w:num w:numId="13" w16cid:durableId="169027331">
    <w:abstractNumId w:val="23"/>
  </w:num>
  <w:num w:numId="14" w16cid:durableId="1438981774">
    <w:abstractNumId w:val="21"/>
  </w:num>
  <w:num w:numId="15" w16cid:durableId="557984189">
    <w:abstractNumId w:val="6"/>
  </w:num>
  <w:num w:numId="16" w16cid:durableId="607157793">
    <w:abstractNumId w:val="9"/>
  </w:num>
  <w:num w:numId="17" w16cid:durableId="1567064001">
    <w:abstractNumId w:val="22"/>
  </w:num>
  <w:num w:numId="18" w16cid:durableId="2101372403">
    <w:abstractNumId w:val="11"/>
  </w:num>
  <w:num w:numId="19" w16cid:durableId="1179084066">
    <w:abstractNumId w:val="2"/>
  </w:num>
  <w:num w:numId="20" w16cid:durableId="1085877842">
    <w:abstractNumId w:val="17"/>
  </w:num>
  <w:num w:numId="21" w16cid:durableId="1641767243">
    <w:abstractNumId w:val="15"/>
  </w:num>
  <w:num w:numId="22" w16cid:durableId="1242567558">
    <w:abstractNumId w:val="7"/>
  </w:num>
  <w:num w:numId="23" w16cid:durableId="1856456529">
    <w:abstractNumId w:val="16"/>
  </w:num>
  <w:num w:numId="24" w16cid:durableId="1222865863">
    <w:abstractNumId w:val="19"/>
  </w:num>
  <w:num w:numId="25" w16cid:durableId="3555461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3C"/>
    <w:rsid w:val="000214C3"/>
    <w:rsid w:val="00023801"/>
    <w:rsid w:val="00026AF5"/>
    <w:rsid w:val="0003114D"/>
    <w:rsid w:val="00067342"/>
    <w:rsid w:val="000926CA"/>
    <w:rsid w:val="000A266D"/>
    <w:rsid w:val="000C77D8"/>
    <w:rsid w:val="000D5281"/>
    <w:rsid w:val="000D7421"/>
    <w:rsid w:val="000F0A59"/>
    <w:rsid w:val="0012600D"/>
    <w:rsid w:val="0013271C"/>
    <w:rsid w:val="001363D4"/>
    <w:rsid w:val="00157698"/>
    <w:rsid w:val="00170AE2"/>
    <w:rsid w:val="001737C5"/>
    <w:rsid w:val="00180068"/>
    <w:rsid w:val="00190EF4"/>
    <w:rsid w:val="001D2AA6"/>
    <w:rsid w:val="001D46FA"/>
    <w:rsid w:val="001E1AA2"/>
    <w:rsid w:val="001F3D0F"/>
    <w:rsid w:val="001F444F"/>
    <w:rsid w:val="00201808"/>
    <w:rsid w:val="002112CB"/>
    <w:rsid w:val="0023632C"/>
    <w:rsid w:val="00241FD3"/>
    <w:rsid w:val="00262230"/>
    <w:rsid w:val="00263078"/>
    <w:rsid w:val="00264E4D"/>
    <w:rsid w:val="00277753"/>
    <w:rsid w:val="00294187"/>
    <w:rsid w:val="002C542B"/>
    <w:rsid w:val="00317AC0"/>
    <w:rsid w:val="00327644"/>
    <w:rsid w:val="00351070"/>
    <w:rsid w:val="00362F55"/>
    <w:rsid w:val="00370E0F"/>
    <w:rsid w:val="00375DE8"/>
    <w:rsid w:val="00380323"/>
    <w:rsid w:val="003A1460"/>
    <w:rsid w:val="003C7C69"/>
    <w:rsid w:val="003D5908"/>
    <w:rsid w:val="003E59B2"/>
    <w:rsid w:val="003F1E56"/>
    <w:rsid w:val="003F63B1"/>
    <w:rsid w:val="004309C0"/>
    <w:rsid w:val="00433A2B"/>
    <w:rsid w:val="00437FF6"/>
    <w:rsid w:val="0046280A"/>
    <w:rsid w:val="00481C3D"/>
    <w:rsid w:val="00494059"/>
    <w:rsid w:val="004A57BD"/>
    <w:rsid w:val="004A6C99"/>
    <w:rsid w:val="004B360C"/>
    <w:rsid w:val="004B3B55"/>
    <w:rsid w:val="004E4221"/>
    <w:rsid w:val="004F71FE"/>
    <w:rsid w:val="00527697"/>
    <w:rsid w:val="0055657B"/>
    <w:rsid w:val="0057354B"/>
    <w:rsid w:val="00582E05"/>
    <w:rsid w:val="005B0603"/>
    <w:rsid w:val="005B46E0"/>
    <w:rsid w:val="005B7CAA"/>
    <w:rsid w:val="005F10A3"/>
    <w:rsid w:val="005F664A"/>
    <w:rsid w:val="00604526"/>
    <w:rsid w:val="00620F85"/>
    <w:rsid w:val="00624C7C"/>
    <w:rsid w:val="00632233"/>
    <w:rsid w:val="006B53F3"/>
    <w:rsid w:val="006C69DC"/>
    <w:rsid w:val="006D44CF"/>
    <w:rsid w:val="006E18F1"/>
    <w:rsid w:val="006F4AEE"/>
    <w:rsid w:val="007123DB"/>
    <w:rsid w:val="00720DFE"/>
    <w:rsid w:val="007515FB"/>
    <w:rsid w:val="007521B8"/>
    <w:rsid w:val="007645D8"/>
    <w:rsid w:val="007B1E83"/>
    <w:rsid w:val="007B5CE0"/>
    <w:rsid w:val="007D61F5"/>
    <w:rsid w:val="007D7D9C"/>
    <w:rsid w:val="007E6B5D"/>
    <w:rsid w:val="00803843"/>
    <w:rsid w:val="008057F7"/>
    <w:rsid w:val="00806518"/>
    <w:rsid w:val="00815E03"/>
    <w:rsid w:val="008245D2"/>
    <w:rsid w:val="00825DF3"/>
    <w:rsid w:val="00834124"/>
    <w:rsid w:val="00837FFB"/>
    <w:rsid w:val="00872BCF"/>
    <w:rsid w:val="008803E8"/>
    <w:rsid w:val="008C1C2B"/>
    <w:rsid w:val="008C7F7B"/>
    <w:rsid w:val="008E7A1D"/>
    <w:rsid w:val="008F547F"/>
    <w:rsid w:val="00940C5E"/>
    <w:rsid w:val="00975D6E"/>
    <w:rsid w:val="009776DE"/>
    <w:rsid w:val="009C6C90"/>
    <w:rsid w:val="009D1CD0"/>
    <w:rsid w:val="009D343D"/>
    <w:rsid w:val="009D5045"/>
    <w:rsid w:val="009F6135"/>
    <w:rsid w:val="00A05A69"/>
    <w:rsid w:val="00A06F5A"/>
    <w:rsid w:val="00A12F55"/>
    <w:rsid w:val="00A27AE5"/>
    <w:rsid w:val="00A319EB"/>
    <w:rsid w:val="00A75126"/>
    <w:rsid w:val="00A82F4C"/>
    <w:rsid w:val="00A85177"/>
    <w:rsid w:val="00B018AE"/>
    <w:rsid w:val="00B04F3C"/>
    <w:rsid w:val="00B3140F"/>
    <w:rsid w:val="00B3342A"/>
    <w:rsid w:val="00B459B9"/>
    <w:rsid w:val="00B51BB7"/>
    <w:rsid w:val="00B66AEB"/>
    <w:rsid w:val="00B67CE8"/>
    <w:rsid w:val="00B829E6"/>
    <w:rsid w:val="00BB7045"/>
    <w:rsid w:val="00BE280D"/>
    <w:rsid w:val="00BE7FC4"/>
    <w:rsid w:val="00C11E31"/>
    <w:rsid w:val="00C12866"/>
    <w:rsid w:val="00C130DF"/>
    <w:rsid w:val="00C17AEC"/>
    <w:rsid w:val="00C24755"/>
    <w:rsid w:val="00C526CD"/>
    <w:rsid w:val="00C61AD5"/>
    <w:rsid w:val="00C7068A"/>
    <w:rsid w:val="00CB0892"/>
    <w:rsid w:val="00CD3548"/>
    <w:rsid w:val="00CE04FC"/>
    <w:rsid w:val="00CF7EF8"/>
    <w:rsid w:val="00D11F7D"/>
    <w:rsid w:val="00D33D1F"/>
    <w:rsid w:val="00D3498F"/>
    <w:rsid w:val="00D52A85"/>
    <w:rsid w:val="00D653FD"/>
    <w:rsid w:val="00D70008"/>
    <w:rsid w:val="00D71EAD"/>
    <w:rsid w:val="00D87C14"/>
    <w:rsid w:val="00D91EBA"/>
    <w:rsid w:val="00DD4D31"/>
    <w:rsid w:val="00DD72BD"/>
    <w:rsid w:val="00E23098"/>
    <w:rsid w:val="00E252DB"/>
    <w:rsid w:val="00E824A0"/>
    <w:rsid w:val="00E90C96"/>
    <w:rsid w:val="00E930B7"/>
    <w:rsid w:val="00EA786E"/>
    <w:rsid w:val="00ED0F21"/>
    <w:rsid w:val="00ED6269"/>
    <w:rsid w:val="00ED77F0"/>
    <w:rsid w:val="00EF076E"/>
    <w:rsid w:val="00EF13C9"/>
    <w:rsid w:val="00EF20ED"/>
    <w:rsid w:val="00EF77AA"/>
    <w:rsid w:val="00F25F1B"/>
    <w:rsid w:val="00F403EE"/>
    <w:rsid w:val="00F65C4A"/>
    <w:rsid w:val="00F80AD2"/>
    <w:rsid w:val="00F81B77"/>
    <w:rsid w:val="00F8569A"/>
    <w:rsid w:val="00F908B5"/>
    <w:rsid w:val="00F97B1B"/>
    <w:rsid w:val="00FA2442"/>
    <w:rsid w:val="00FF1F0C"/>
    <w:rsid w:val="00FF3B0A"/>
    <w:rsid w:val="00FF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5DA9B"/>
  <w15:chartTrackingRefBased/>
  <w15:docId w15:val="{6987DF1D-EDBE-455E-97F5-7D862A9A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E824A0"/>
    <w:pPr>
      <w:outlineLvl w:val="0"/>
    </w:pPr>
    <w:rPr>
      <w:rFonts w:ascii="Segoe UI" w:hAnsi="Segoe UI" w:cs="Segoe UI"/>
      <w:color w:val="1F4E79" w:themeColor="accent1" w:themeShade="8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0DF"/>
    <w:pPr>
      <w:spacing w:after="40"/>
      <w:outlineLvl w:val="1"/>
    </w:pPr>
    <w:rPr>
      <w:rFonts w:ascii="Segoe UI" w:hAnsi="Segoe UI" w:cs="Segoe UI"/>
      <w:b/>
      <w:color w:val="1F4E79" w:themeColor="accent1" w:themeShade="80"/>
      <w:u w:val="single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7B1E83"/>
    <w:pPr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4F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CD3548"/>
    <w:pPr>
      <w:spacing w:after="0" w:line="240" w:lineRule="auto"/>
    </w:pPr>
    <w:rPr>
      <w:rFonts w:ascii="Segoe UI" w:hAnsi="Segoe UI" w:cs="Segoe UI"/>
      <w:color w:val="595959" w:themeColor="text1" w:themeTint="A6"/>
    </w:rPr>
  </w:style>
  <w:style w:type="paragraph" w:customStyle="1" w:styleId="Workperiod">
    <w:name w:val="Work period"/>
    <w:basedOn w:val="NoSpacing"/>
    <w:link w:val="WorkperiodChar"/>
    <w:qFormat/>
    <w:rsid w:val="00CD3548"/>
    <w:rPr>
      <w:i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A0"/>
    <w:rPr>
      <w:color w:val="1F4E79" w:themeColor="accent1" w:themeShade="80"/>
    </w:rPr>
  </w:style>
  <w:style w:type="character" w:customStyle="1" w:styleId="NoSpacingChar">
    <w:name w:val="No Spacing Char"/>
    <w:basedOn w:val="DefaultParagraphFont"/>
    <w:link w:val="NoSpacing"/>
    <w:uiPriority w:val="1"/>
    <w:rsid w:val="00CD3548"/>
    <w:rPr>
      <w:rFonts w:ascii="Segoe UI" w:hAnsi="Segoe UI" w:cs="Segoe UI"/>
      <w:color w:val="595959" w:themeColor="text1" w:themeTint="A6"/>
    </w:rPr>
  </w:style>
  <w:style w:type="character" w:customStyle="1" w:styleId="WorkperiodChar">
    <w:name w:val="Work period Char"/>
    <w:basedOn w:val="NoSpacingChar"/>
    <w:link w:val="Workperiod"/>
    <w:rsid w:val="00CD3548"/>
    <w:rPr>
      <w:rFonts w:ascii="Segoe UI" w:hAnsi="Segoe UI" w:cs="Segoe UI"/>
      <w:i/>
      <w:color w:val="595959" w:themeColor="text1" w:themeTint="A6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E824A0"/>
    <w:rPr>
      <w:color w:val="1F4E79" w:themeColor="accent1" w:themeShade="80"/>
    </w:rPr>
  </w:style>
  <w:style w:type="paragraph" w:styleId="ListParagraph">
    <w:name w:val="List Paragraph"/>
    <w:basedOn w:val="Normal"/>
    <w:uiPriority w:val="34"/>
    <w:qFormat/>
    <w:rsid w:val="003276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24A0"/>
    <w:rPr>
      <w:rFonts w:ascii="Segoe UI" w:eastAsiaTheme="majorEastAsia" w:hAnsi="Segoe UI" w:cs="Segoe UI"/>
      <w:color w:val="1F4E79" w:themeColor="accent1" w:themeShade="80"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130DF"/>
    <w:rPr>
      <w:rFonts w:ascii="Segoe UI" w:hAnsi="Segoe UI" w:cs="Segoe UI"/>
      <w:b/>
      <w:color w:val="1F4E79" w:themeColor="accent1" w:themeShade="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0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068"/>
  </w:style>
  <w:style w:type="paragraph" w:styleId="Footer">
    <w:name w:val="footer"/>
    <w:basedOn w:val="Normal"/>
    <w:link w:val="FooterChar"/>
    <w:uiPriority w:val="99"/>
    <w:unhideWhenUsed/>
    <w:rsid w:val="00180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068"/>
  </w:style>
  <w:style w:type="character" w:customStyle="1" w:styleId="Heading3Char">
    <w:name w:val="Heading 3 Char"/>
    <w:basedOn w:val="DefaultParagraphFont"/>
    <w:link w:val="Heading3"/>
    <w:uiPriority w:val="9"/>
    <w:rsid w:val="007B1E83"/>
    <w:rPr>
      <w:rFonts w:ascii="Segoe UI" w:hAnsi="Segoe UI" w:cs="Segoe UI"/>
      <w:b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FF65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3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8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14919-9A3E-4CA5-BB48-65FEF5EF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Absalom</dc:creator>
  <cp:keywords/>
  <dc:description/>
  <cp:lastModifiedBy>Alex Selvam</cp:lastModifiedBy>
  <cp:revision>3</cp:revision>
  <cp:lastPrinted>2023-01-15T09:28:00Z</cp:lastPrinted>
  <dcterms:created xsi:type="dcterms:W3CDTF">2024-02-09T11:03:00Z</dcterms:created>
  <dcterms:modified xsi:type="dcterms:W3CDTF">2024-02-09T11:03:00Z</dcterms:modified>
</cp:coreProperties>
</file>