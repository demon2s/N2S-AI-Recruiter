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DD602" w14:textId="2C04BF50" w:rsidR="00627BCD" w:rsidRPr="00627BCD" w:rsidRDefault="00627BCD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t>Candidate Email:</w:t>
      </w:r>
      <w:r w:rsidRPr="00627BCD">
        <w:rPr>
          <w:rFonts w:asciiTheme="minorHAnsi" w:hAnsiTheme="minorHAnsi" w:cstheme="minorHAnsi"/>
          <w:sz w:val="22"/>
          <w:szCs w:val="22"/>
        </w:rPr>
        <w:t xml:space="preserve"> </w:t>
      </w:r>
      <w:r w:rsidRPr="00627BCD">
        <w:rPr>
          <w:rFonts w:asciiTheme="minorHAnsi" w:hAnsiTheme="minorHAnsi" w:cstheme="minorHAnsi"/>
          <w:bCs/>
          <w:sz w:val="22"/>
          <w:szCs w:val="22"/>
        </w:rPr>
        <w:t>g_anesan@hotmail.com</w:t>
      </w:r>
    </w:p>
    <w:p w14:paraId="6B6BD401" w14:textId="49446CFC" w:rsidR="00627BCD" w:rsidRPr="00627BCD" w:rsidRDefault="00627BCD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t>Candidate Mobile:</w:t>
      </w:r>
      <w:r w:rsidRPr="00627BCD">
        <w:rPr>
          <w:rFonts w:asciiTheme="minorHAnsi" w:hAnsiTheme="minorHAnsi" w:cstheme="minorHAnsi"/>
          <w:sz w:val="22"/>
          <w:szCs w:val="22"/>
        </w:rPr>
        <w:t xml:space="preserve"> </w:t>
      </w:r>
      <w:r w:rsidRPr="00627BCD">
        <w:rPr>
          <w:rFonts w:asciiTheme="minorHAnsi" w:hAnsiTheme="minorHAnsi" w:cstheme="minorHAnsi"/>
          <w:bCs/>
          <w:sz w:val="22"/>
          <w:szCs w:val="22"/>
        </w:rPr>
        <w:t>301-256 4085</w:t>
      </w:r>
    </w:p>
    <w:p w14:paraId="3D72296B" w14:textId="606E4E4B" w:rsidR="00AD1141" w:rsidRPr="00627BCD" w:rsidRDefault="00627BCD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t xml:space="preserve">Candidate Location: </w:t>
      </w:r>
      <w:r w:rsidRPr="00627BCD">
        <w:rPr>
          <w:rFonts w:asciiTheme="minorHAnsi" w:hAnsiTheme="minorHAnsi" w:cstheme="minorHAnsi"/>
          <w:bCs/>
          <w:sz w:val="22"/>
          <w:szCs w:val="22"/>
        </w:rPr>
        <w:t>Frisco, Texas</w:t>
      </w:r>
      <w:r w:rsidR="009D3F00" w:rsidRPr="00627BCD"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                                                                            </w:t>
      </w:r>
      <w:r w:rsidR="00C26791" w:rsidRPr="00627BCD"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          </w:t>
      </w:r>
    </w:p>
    <w:p w14:paraId="217797A7" w14:textId="6684DB37" w:rsidR="00627BCD" w:rsidRPr="00627BCD" w:rsidRDefault="00627BCD" w:rsidP="00627BCD">
      <w:pPr>
        <w:jc w:val="center"/>
        <w:rPr>
          <w:rFonts w:asciiTheme="minorHAnsi" w:hAnsiTheme="minorHAnsi" w:cstheme="minorHAnsi"/>
          <w:b/>
          <w:sz w:val="36"/>
          <w:szCs w:val="36"/>
        </w:rPr>
      </w:pPr>
      <w:r w:rsidRPr="00627BCD">
        <w:rPr>
          <w:rFonts w:asciiTheme="minorHAnsi" w:hAnsiTheme="minorHAnsi" w:cstheme="minorHAnsi"/>
          <w:b/>
          <w:sz w:val="36"/>
          <w:szCs w:val="36"/>
        </w:rPr>
        <w:t xml:space="preserve">Ganesan Soundaiyan </w:t>
      </w:r>
    </w:p>
    <w:p w14:paraId="5FABC23D" w14:textId="0AEBB210" w:rsidR="009D3F00" w:rsidRPr="00627BCD" w:rsidRDefault="00627BCD" w:rsidP="00627BCD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t>CISSP, CISM, CISA, CRISC</w:t>
      </w:r>
    </w:p>
    <w:p w14:paraId="7336A311" w14:textId="6B40EC9B" w:rsidR="00EF4AEA" w:rsidRPr="00627BCD" w:rsidRDefault="000F5074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softHyphen/>
      </w:r>
    </w:p>
    <w:p w14:paraId="39033A6F" w14:textId="77F2B40D" w:rsidR="002317BD" w:rsidRPr="00627BCD" w:rsidRDefault="00627BCD" w:rsidP="00627BCD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t>CERTIFICATIONS:</w:t>
      </w:r>
    </w:p>
    <w:p w14:paraId="4BE585C5" w14:textId="77777777" w:rsidR="002317BD" w:rsidRPr="00627BCD" w:rsidRDefault="002317BD" w:rsidP="00627BC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7BCD">
        <w:rPr>
          <w:rFonts w:asciiTheme="minorHAnsi" w:hAnsiTheme="minorHAnsi" w:cstheme="minorHAnsi"/>
          <w:bCs/>
          <w:sz w:val="22"/>
          <w:szCs w:val="22"/>
        </w:rPr>
        <w:t>CISSP</w:t>
      </w:r>
    </w:p>
    <w:p w14:paraId="7F1DE5BB" w14:textId="56D20BA9" w:rsidR="002317BD" w:rsidRPr="00627BCD" w:rsidRDefault="002317BD" w:rsidP="00627BC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7BCD">
        <w:rPr>
          <w:rFonts w:asciiTheme="minorHAnsi" w:hAnsiTheme="minorHAnsi" w:cstheme="minorHAnsi"/>
          <w:bCs/>
          <w:sz w:val="22"/>
          <w:szCs w:val="22"/>
        </w:rPr>
        <w:t>CISM</w:t>
      </w:r>
    </w:p>
    <w:p w14:paraId="34140B26" w14:textId="5329503D" w:rsidR="00235333" w:rsidRPr="00627BCD" w:rsidRDefault="00235333" w:rsidP="00627BC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7BCD">
        <w:rPr>
          <w:rFonts w:asciiTheme="minorHAnsi" w:hAnsiTheme="minorHAnsi" w:cstheme="minorHAnsi"/>
          <w:bCs/>
          <w:sz w:val="22"/>
          <w:szCs w:val="22"/>
        </w:rPr>
        <w:t>CISA</w:t>
      </w:r>
    </w:p>
    <w:p w14:paraId="7F432C4F" w14:textId="7F4175B3" w:rsidR="00B850B5" w:rsidRPr="00627BCD" w:rsidRDefault="00235333" w:rsidP="00627BC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7BCD">
        <w:rPr>
          <w:rFonts w:asciiTheme="minorHAnsi" w:hAnsiTheme="minorHAnsi" w:cstheme="minorHAnsi"/>
          <w:bCs/>
          <w:sz w:val="22"/>
          <w:szCs w:val="22"/>
        </w:rPr>
        <w:t>CRISC</w:t>
      </w:r>
    </w:p>
    <w:p w14:paraId="0183C3EF" w14:textId="76B303B3" w:rsidR="001D75E2" w:rsidRPr="00627BCD" w:rsidRDefault="00B850B5" w:rsidP="00627BC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7BCD">
        <w:rPr>
          <w:rFonts w:asciiTheme="minorHAnsi" w:hAnsiTheme="minorHAnsi" w:cstheme="minorHAnsi"/>
          <w:bCs/>
          <w:sz w:val="22"/>
          <w:szCs w:val="22"/>
        </w:rPr>
        <w:t>Security +</w:t>
      </w:r>
    </w:p>
    <w:p w14:paraId="44AD2AC5" w14:textId="5298C639" w:rsidR="00B850B5" w:rsidRPr="00627BCD" w:rsidRDefault="00B850B5" w:rsidP="00627BC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7BCD">
        <w:rPr>
          <w:rFonts w:asciiTheme="minorHAnsi" w:hAnsiTheme="minorHAnsi" w:cstheme="minorHAnsi"/>
          <w:bCs/>
          <w:sz w:val="22"/>
          <w:szCs w:val="22"/>
        </w:rPr>
        <w:t>AWS Certified Solutions Architect – Associate</w:t>
      </w:r>
    </w:p>
    <w:p w14:paraId="0D3799D7" w14:textId="114F4C02" w:rsidR="00D917A3" w:rsidRPr="00627BCD" w:rsidRDefault="00D917A3" w:rsidP="00627BC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7BCD">
        <w:rPr>
          <w:rFonts w:asciiTheme="minorHAnsi" w:hAnsiTheme="minorHAnsi" w:cstheme="minorHAnsi"/>
          <w:bCs/>
          <w:sz w:val="22"/>
          <w:szCs w:val="22"/>
        </w:rPr>
        <w:t>AWS Certified SysOps Administrator – Associate</w:t>
      </w:r>
    </w:p>
    <w:p w14:paraId="72E9DBFE" w14:textId="2150C6E5" w:rsidR="00B64C16" w:rsidRPr="00627BCD" w:rsidRDefault="00D917A3" w:rsidP="00627BC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7BCD">
        <w:rPr>
          <w:rFonts w:asciiTheme="minorHAnsi" w:hAnsiTheme="minorHAnsi" w:cstheme="minorHAnsi"/>
          <w:bCs/>
          <w:sz w:val="22"/>
          <w:szCs w:val="22"/>
        </w:rPr>
        <w:t>AWS Certified Developer – Associate</w:t>
      </w:r>
    </w:p>
    <w:p w14:paraId="0D6D7BA6" w14:textId="77777777" w:rsidR="00AA63F5" w:rsidRPr="00627BCD" w:rsidRDefault="00AA63F5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AEA4F7A" w14:textId="3B58996B" w:rsidR="00506851" w:rsidRPr="00627BCD" w:rsidRDefault="00506851" w:rsidP="00627BCD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t>PROFILE SUMMARY</w:t>
      </w:r>
      <w:r w:rsidR="00627BCD" w:rsidRPr="00627BCD">
        <w:rPr>
          <w:rFonts w:asciiTheme="minorHAnsi" w:hAnsiTheme="minorHAnsi" w:cstheme="minorHAnsi"/>
          <w:b/>
          <w:sz w:val="22"/>
          <w:szCs w:val="22"/>
        </w:rPr>
        <w:t>:</w:t>
      </w:r>
    </w:p>
    <w:p w14:paraId="76720EEB" w14:textId="1ED0859E" w:rsidR="00506851" w:rsidRPr="00627BCD" w:rsidRDefault="00506851" w:rsidP="00627BCD">
      <w:pPr>
        <w:pStyle w:val="ListParagraph"/>
        <w:numPr>
          <w:ilvl w:val="0"/>
          <w:numId w:val="8"/>
        </w:numPr>
        <w:spacing w:after="100" w:afterAutospacing="1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Over </w:t>
      </w:r>
      <w:r w:rsidR="004C02C4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1</w:t>
      </w:r>
      <w:r w:rsidR="003C2FF5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3</w:t>
      </w:r>
      <w:r w:rsidR="00F12586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+</w:t>
      </w: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years</w:t>
      </w:r>
      <w:r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 of experience in IT industry professional comprising of build release management, software configuration, design, development and </w:t>
      </w: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AWS</w:t>
      </w:r>
      <w:r w:rsidR="00A816E3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/ Azure / GCP</w:t>
      </w:r>
      <w:r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 Cloud implementation.</w:t>
      </w:r>
    </w:p>
    <w:p w14:paraId="2E84BA0C" w14:textId="26FBD92B" w:rsidR="00AA63F5" w:rsidRPr="00627BCD" w:rsidRDefault="003C2FF5" w:rsidP="00627BCD">
      <w:pPr>
        <w:pStyle w:val="ListParagraph"/>
        <w:numPr>
          <w:ilvl w:val="0"/>
          <w:numId w:val="8"/>
        </w:numPr>
        <w:spacing w:after="100" w:afterAutospacing="1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9 </w:t>
      </w:r>
      <w:r w:rsidR="004C02C4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+</w:t>
      </w:r>
      <w:r w:rsidR="00506851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years of </w:t>
      </w:r>
      <w:r w:rsidR="00CB5704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Cloud</w:t>
      </w:r>
      <w:r w:rsidR="00506851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Security</w:t>
      </w:r>
      <w:r w:rsidR="00623709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Architect</w:t>
      </w:r>
      <w:r w:rsidR="00506851"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 experience in planning, designing, </w:t>
      </w:r>
      <w:proofErr w:type="gramStart"/>
      <w:r w:rsidR="00506851" w:rsidRPr="00627BCD">
        <w:rPr>
          <w:rFonts w:asciiTheme="minorHAnsi" w:hAnsiTheme="minorHAnsi" w:cstheme="minorHAnsi"/>
          <w:color w:val="000000"/>
          <w:sz w:val="22"/>
          <w:szCs w:val="22"/>
        </w:rPr>
        <w:t>implementing</w:t>
      </w:r>
      <w:proofErr w:type="gramEnd"/>
      <w:r w:rsidR="00506851"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 and maintaining system application in Linux and Windows environments.</w:t>
      </w:r>
    </w:p>
    <w:p w14:paraId="59670041" w14:textId="2B784533" w:rsidR="006247DD" w:rsidRPr="00627BCD" w:rsidRDefault="006247DD" w:rsidP="00627BCD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TECHNICAL SKILLS:</w:t>
      </w:r>
      <w:r w:rsidR="00724BE1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</w:p>
    <w:p w14:paraId="2E5C9ADB" w14:textId="77777777" w:rsidR="00627BCD" w:rsidRPr="00627BCD" w:rsidRDefault="00166961" w:rsidP="00627BCD">
      <w:pPr>
        <w:pStyle w:val="ListParagraph"/>
        <w:numPr>
          <w:ilvl w:val="0"/>
          <w:numId w:val="17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SPECIALITIES</w:t>
      </w:r>
      <w:r w:rsidR="006247DD"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="004E6471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FedRAMP, NIST Review, </w:t>
      </w:r>
      <w:r w:rsidR="00BF46B7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Risk Assessment, </w:t>
      </w:r>
      <w:r w:rsidR="006247DD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Cloud Security and Application design</w:t>
      </w:r>
      <w:r w:rsidR="006247DD"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 based on Agile, IT</w:t>
      </w:r>
      <w:r w:rsidR="00E47410" w:rsidRPr="00627BCD"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="006247DD"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L and Scrum methodologies for designing and deploying </w:t>
      </w:r>
      <w:r w:rsidR="0090065D" w:rsidRPr="00627BCD">
        <w:rPr>
          <w:rFonts w:asciiTheme="minorHAnsi" w:hAnsiTheme="minorHAnsi" w:cstheme="minorHAnsi"/>
          <w:color w:val="000000"/>
          <w:sz w:val="22"/>
          <w:szCs w:val="22"/>
        </w:rPr>
        <w:t>Public, Private and H</w:t>
      </w:r>
      <w:r w:rsidR="006247DD"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ybrid cloud solutions for </w:t>
      </w:r>
      <w:r w:rsidR="006247DD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IaaS, </w:t>
      </w:r>
      <w:proofErr w:type="gramStart"/>
      <w:r w:rsidR="006247DD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SaaS</w:t>
      </w:r>
      <w:proofErr w:type="gramEnd"/>
      <w:r w:rsidR="006247DD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and PaaS</w:t>
      </w:r>
      <w:r w:rsidR="006247DD"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0C540607" w14:textId="77777777" w:rsidR="00627BCD" w:rsidRPr="00627BCD" w:rsidRDefault="00627BCD" w:rsidP="00627BCD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4EDE1A8A" w14:textId="2CEC9D1C" w:rsidR="00627BCD" w:rsidRPr="00627BCD" w:rsidRDefault="006B7838" w:rsidP="00627BCD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C</w:t>
      </w:r>
      <w:r w:rsidR="00B5338D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YBER SECURITY </w:t>
      </w:r>
      <w:r w:rsidR="00B02444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COMPLIANCE &amp; </w:t>
      </w:r>
      <w:r w:rsidR="00B5338D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FRAMEWORKS: </w:t>
      </w:r>
    </w:p>
    <w:p w14:paraId="07F4DEB7" w14:textId="77777777" w:rsidR="00627BCD" w:rsidRPr="00627BCD" w:rsidRDefault="00861157" w:rsidP="00627BCD">
      <w:pPr>
        <w:pStyle w:val="ListParagraph"/>
        <w:numPr>
          <w:ilvl w:val="0"/>
          <w:numId w:val="17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PCI-DSS</w:t>
      </w:r>
    </w:p>
    <w:p w14:paraId="2F480A5B" w14:textId="77777777" w:rsidR="00627BCD" w:rsidRPr="00627BCD" w:rsidRDefault="00861157" w:rsidP="00627BCD">
      <w:pPr>
        <w:pStyle w:val="ListParagraph"/>
        <w:numPr>
          <w:ilvl w:val="0"/>
          <w:numId w:val="17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GDPR</w:t>
      </w:r>
    </w:p>
    <w:p w14:paraId="287C1434" w14:textId="77777777" w:rsidR="00627BCD" w:rsidRPr="00627BCD" w:rsidRDefault="00861157" w:rsidP="00627BCD">
      <w:pPr>
        <w:pStyle w:val="ListParagraph"/>
        <w:numPr>
          <w:ilvl w:val="0"/>
          <w:numId w:val="17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HIPAA</w:t>
      </w:r>
      <w:r w:rsidR="007D2076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/ HITRUST</w:t>
      </w:r>
    </w:p>
    <w:p w14:paraId="178AAB6D" w14:textId="77777777" w:rsidR="00627BCD" w:rsidRPr="00627BCD" w:rsidRDefault="00695BCC" w:rsidP="00627BCD">
      <w:pPr>
        <w:pStyle w:val="ListParagraph"/>
        <w:numPr>
          <w:ilvl w:val="0"/>
          <w:numId w:val="17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SOX</w:t>
      </w:r>
    </w:p>
    <w:p w14:paraId="470E4FB7" w14:textId="77777777" w:rsidR="00627BCD" w:rsidRPr="00627BCD" w:rsidRDefault="00EA2D3D" w:rsidP="00627BCD">
      <w:pPr>
        <w:pStyle w:val="ListParagraph"/>
        <w:numPr>
          <w:ilvl w:val="0"/>
          <w:numId w:val="17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OWASP</w:t>
      </w:r>
    </w:p>
    <w:p w14:paraId="48F11AB0" w14:textId="77777777" w:rsidR="00627BCD" w:rsidRPr="00627BCD" w:rsidRDefault="00167729" w:rsidP="00627BCD">
      <w:pPr>
        <w:pStyle w:val="ListParagraph"/>
        <w:numPr>
          <w:ilvl w:val="0"/>
          <w:numId w:val="17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N</w:t>
      </w:r>
      <w:r w:rsidR="00EA2D3D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IST</w:t>
      </w: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SP 800-53</w:t>
      </w:r>
      <w:r w:rsidR="00771594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</w:t>
      </w:r>
      <w:r w:rsidR="00BF5795"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NIST SP </w:t>
      </w:r>
      <w:r w:rsidR="00771594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800-171</w:t>
      </w:r>
    </w:p>
    <w:p w14:paraId="5C32793F" w14:textId="7F9D19BB" w:rsidR="002F0CAA" w:rsidRPr="00627BCD" w:rsidRDefault="00557348" w:rsidP="00627BCD">
      <w:pPr>
        <w:pStyle w:val="ListParagraph"/>
        <w:numPr>
          <w:ilvl w:val="0"/>
          <w:numId w:val="17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ISO </w:t>
      </w:r>
      <w:r w:rsidR="009529F5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27001</w:t>
      </w:r>
    </w:p>
    <w:p w14:paraId="64012B34" w14:textId="77777777" w:rsidR="001C05D0" w:rsidRPr="00627BCD" w:rsidRDefault="001C05D0" w:rsidP="00627BCD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4F3FFA4D" w14:textId="648F95CA" w:rsidR="00A66BD8" w:rsidRPr="00627BCD" w:rsidRDefault="00627BCD" w:rsidP="00627BCD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EDUCATION:</w:t>
      </w:r>
    </w:p>
    <w:p w14:paraId="1BE89FB5" w14:textId="77777777" w:rsidR="00627BCD" w:rsidRPr="00627BCD" w:rsidRDefault="00557B69" w:rsidP="00627BCD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>M.B.A –</w:t>
      </w:r>
      <w:r w:rsidR="00A66BD8" w:rsidRPr="00627BCD">
        <w:rPr>
          <w:rFonts w:asciiTheme="minorHAnsi" w:hAnsiTheme="minorHAnsi" w:cstheme="minorHAnsi"/>
          <w:sz w:val="22"/>
          <w:szCs w:val="22"/>
        </w:rPr>
        <w:t xml:space="preserve"> Madurai Ka</w:t>
      </w:r>
      <w:r w:rsidR="00580D2B" w:rsidRPr="00627BCD">
        <w:rPr>
          <w:rFonts w:asciiTheme="minorHAnsi" w:hAnsiTheme="minorHAnsi" w:cstheme="minorHAnsi"/>
          <w:sz w:val="22"/>
          <w:szCs w:val="22"/>
        </w:rPr>
        <w:t>maraj University, Madurai, India</w:t>
      </w:r>
    </w:p>
    <w:p w14:paraId="4B7C4972" w14:textId="64E97653" w:rsidR="00921BE0" w:rsidRPr="00627BCD" w:rsidRDefault="00A66BD8" w:rsidP="00627BCD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>B.E</w:t>
      </w:r>
      <w:r w:rsidR="00627BCD" w:rsidRPr="00627BCD">
        <w:rPr>
          <w:rFonts w:asciiTheme="minorHAnsi" w:hAnsiTheme="minorHAnsi" w:cstheme="minorHAnsi"/>
          <w:sz w:val="22"/>
          <w:szCs w:val="22"/>
        </w:rPr>
        <w:t xml:space="preserve"> </w:t>
      </w:r>
      <w:r w:rsidRPr="00627BCD">
        <w:rPr>
          <w:rFonts w:asciiTheme="minorHAnsi" w:hAnsiTheme="minorHAnsi" w:cstheme="minorHAnsi"/>
          <w:sz w:val="22"/>
          <w:szCs w:val="22"/>
        </w:rPr>
        <w:t>– College of</w:t>
      </w:r>
      <w:r w:rsidR="005A6704" w:rsidRPr="00627BCD">
        <w:rPr>
          <w:rFonts w:asciiTheme="minorHAnsi" w:hAnsiTheme="minorHAnsi" w:cstheme="minorHAnsi"/>
          <w:sz w:val="22"/>
          <w:szCs w:val="22"/>
        </w:rPr>
        <w:t xml:space="preserve"> Engineering, Coimbatore, India</w:t>
      </w:r>
    </w:p>
    <w:p w14:paraId="2F5BD26F" w14:textId="77777777" w:rsidR="002F0CAA" w:rsidRPr="00627BCD" w:rsidRDefault="002F0CAA" w:rsidP="00627BCD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7A1A76CC" w14:textId="56745CF5" w:rsidR="00AD1141" w:rsidRPr="00627BCD" w:rsidRDefault="00627BCD" w:rsidP="00627BCD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PROFESSIONAL EXPERIENCE:</w:t>
      </w:r>
    </w:p>
    <w:p w14:paraId="0B39C6E9" w14:textId="46C9D936" w:rsidR="00725C21" w:rsidRPr="00627BCD" w:rsidRDefault="00716405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t>Fannie Mae</w:t>
      </w:r>
      <w:r w:rsidR="0039272C" w:rsidRPr="00627BCD"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="00235333" w:rsidRPr="00627BCD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A17600" w:rsidRPr="00627BCD">
        <w:rPr>
          <w:rFonts w:asciiTheme="minorHAnsi" w:hAnsiTheme="minorHAnsi" w:cstheme="minorHAnsi"/>
          <w:b/>
          <w:sz w:val="22"/>
          <w:szCs w:val="22"/>
        </w:rPr>
        <w:t xml:space="preserve">                              </w:t>
      </w:r>
      <w:r w:rsidR="00237E28" w:rsidRPr="00627B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</w:t>
      </w:r>
      <w:r w:rsidR="00627BCD" w:rsidRPr="00627BCD">
        <w:rPr>
          <w:rFonts w:asciiTheme="minorHAnsi" w:hAnsiTheme="minorHAnsi" w:cstheme="minorHAnsi"/>
          <w:b/>
          <w:sz w:val="22"/>
          <w:szCs w:val="22"/>
        </w:rPr>
        <w:t xml:space="preserve">                  </w:t>
      </w:r>
      <w:r w:rsidR="00237E28" w:rsidRPr="00627BCD">
        <w:rPr>
          <w:rFonts w:asciiTheme="minorHAnsi" w:hAnsiTheme="minorHAnsi" w:cstheme="minorHAnsi"/>
          <w:b/>
          <w:sz w:val="22"/>
          <w:szCs w:val="22"/>
        </w:rPr>
        <w:t>Feb 202</w:t>
      </w:r>
      <w:r w:rsidR="00C876BB" w:rsidRPr="00627BCD">
        <w:rPr>
          <w:rFonts w:asciiTheme="minorHAnsi" w:hAnsiTheme="minorHAnsi" w:cstheme="minorHAnsi"/>
          <w:b/>
          <w:sz w:val="22"/>
          <w:szCs w:val="22"/>
        </w:rPr>
        <w:t>2</w:t>
      </w:r>
      <w:r w:rsidR="00237E28" w:rsidRPr="00627BCD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C77794" w:rsidRPr="00627BCD">
        <w:rPr>
          <w:rFonts w:asciiTheme="minorHAnsi" w:hAnsiTheme="minorHAnsi" w:cstheme="minorHAnsi"/>
          <w:b/>
          <w:sz w:val="22"/>
          <w:szCs w:val="22"/>
        </w:rPr>
        <w:t>Jan</w:t>
      </w:r>
      <w:r w:rsidR="00237E28" w:rsidRPr="00627BCD">
        <w:rPr>
          <w:rFonts w:asciiTheme="minorHAnsi" w:hAnsiTheme="minorHAnsi" w:cstheme="minorHAnsi"/>
          <w:b/>
          <w:sz w:val="22"/>
          <w:szCs w:val="22"/>
        </w:rPr>
        <w:t xml:space="preserve"> 202</w:t>
      </w:r>
      <w:r w:rsidR="00C77794" w:rsidRPr="00627BCD">
        <w:rPr>
          <w:rFonts w:asciiTheme="minorHAnsi" w:hAnsiTheme="minorHAnsi" w:cstheme="minorHAnsi"/>
          <w:b/>
          <w:sz w:val="22"/>
          <w:szCs w:val="22"/>
        </w:rPr>
        <w:t>4</w:t>
      </w:r>
    </w:p>
    <w:p w14:paraId="6E09C05B" w14:textId="69774CCF" w:rsidR="00237E28" w:rsidRDefault="002F1D1F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t xml:space="preserve">Senior </w:t>
      </w:r>
      <w:r w:rsidR="007F7CD3" w:rsidRPr="00627BCD">
        <w:rPr>
          <w:rFonts w:asciiTheme="minorHAnsi" w:hAnsiTheme="minorHAnsi" w:cstheme="minorHAnsi"/>
          <w:b/>
          <w:sz w:val="22"/>
          <w:szCs w:val="22"/>
        </w:rPr>
        <w:t>Cloud</w:t>
      </w:r>
      <w:r w:rsidR="00237E28" w:rsidRPr="00627BCD">
        <w:rPr>
          <w:rFonts w:asciiTheme="minorHAnsi" w:hAnsiTheme="minorHAnsi" w:cstheme="minorHAnsi"/>
          <w:b/>
          <w:sz w:val="22"/>
          <w:szCs w:val="22"/>
        </w:rPr>
        <w:t xml:space="preserve"> Security Architect</w:t>
      </w:r>
      <w:r w:rsidR="006C6FA1" w:rsidRPr="00627BCD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08BED05" w14:textId="77777777" w:rsidR="00404564" w:rsidRPr="00627BCD" w:rsidRDefault="00404564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B92DCFB" w14:textId="1455F22F" w:rsidR="00627BCD" w:rsidRPr="00627BCD" w:rsidRDefault="00D30196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>Designed, Developed</w:t>
      </w:r>
      <w:r w:rsidR="004975BF" w:rsidRPr="00627BCD">
        <w:rPr>
          <w:rFonts w:asciiTheme="minorHAnsi" w:hAnsiTheme="minorHAnsi" w:cstheme="minorHAnsi"/>
          <w:sz w:val="22"/>
          <w:szCs w:val="22"/>
        </w:rPr>
        <w:t xml:space="preserve">, Reviewed and Updated </w:t>
      </w:r>
      <w:r w:rsidR="004975BF" w:rsidRPr="00627BCD">
        <w:rPr>
          <w:rFonts w:asciiTheme="minorHAnsi" w:hAnsiTheme="minorHAnsi" w:cstheme="minorHAnsi"/>
          <w:b/>
          <w:sz w:val="22"/>
          <w:szCs w:val="22"/>
        </w:rPr>
        <w:t xml:space="preserve">Security Assessment </w:t>
      </w:r>
      <w:r w:rsidR="00627BCD" w:rsidRPr="00627BCD">
        <w:rPr>
          <w:rFonts w:asciiTheme="minorHAnsi" w:hAnsiTheme="minorHAnsi" w:cstheme="minorHAnsi"/>
          <w:b/>
          <w:sz w:val="22"/>
          <w:szCs w:val="22"/>
        </w:rPr>
        <w:t>Plan (</w:t>
      </w:r>
      <w:r w:rsidR="004975BF" w:rsidRPr="00627BCD">
        <w:rPr>
          <w:rFonts w:asciiTheme="minorHAnsi" w:hAnsiTheme="minorHAnsi" w:cstheme="minorHAnsi"/>
          <w:b/>
          <w:sz w:val="22"/>
          <w:szCs w:val="22"/>
        </w:rPr>
        <w:t xml:space="preserve">SAP), Security Control Test </w:t>
      </w:r>
      <w:r w:rsidR="00627BCD" w:rsidRPr="00627BCD">
        <w:rPr>
          <w:rFonts w:asciiTheme="minorHAnsi" w:hAnsiTheme="minorHAnsi" w:cstheme="minorHAnsi"/>
          <w:b/>
          <w:sz w:val="22"/>
          <w:szCs w:val="22"/>
        </w:rPr>
        <w:t>Plan (</w:t>
      </w:r>
      <w:r w:rsidR="004975BF" w:rsidRPr="00627BCD">
        <w:rPr>
          <w:rFonts w:asciiTheme="minorHAnsi" w:hAnsiTheme="minorHAnsi" w:cstheme="minorHAnsi"/>
          <w:b/>
          <w:sz w:val="22"/>
          <w:szCs w:val="22"/>
        </w:rPr>
        <w:t xml:space="preserve">SCTP), Security Control Requirement Traceability </w:t>
      </w:r>
      <w:proofErr w:type="gramStart"/>
      <w:r w:rsidR="004975BF" w:rsidRPr="00627BCD">
        <w:rPr>
          <w:rFonts w:asciiTheme="minorHAnsi" w:hAnsiTheme="minorHAnsi" w:cstheme="minorHAnsi"/>
          <w:b/>
          <w:sz w:val="22"/>
          <w:szCs w:val="22"/>
        </w:rPr>
        <w:t>Matrix(</w:t>
      </w:r>
      <w:proofErr w:type="gramEnd"/>
      <w:r w:rsidR="004975BF" w:rsidRPr="00627BCD">
        <w:rPr>
          <w:rFonts w:asciiTheme="minorHAnsi" w:hAnsiTheme="minorHAnsi" w:cstheme="minorHAnsi"/>
          <w:b/>
          <w:sz w:val="22"/>
          <w:szCs w:val="22"/>
        </w:rPr>
        <w:t>SCRTM) and Documentation Request List(DRL)</w:t>
      </w:r>
      <w:r w:rsidR="004975BF" w:rsidRPr="00627BCD">
        <w:rPr>
          <w:rFonts w:asciiTheme="minorHAnsi" w:hAnsiTheme="minorHAnsi" w:cstheme="minorHAnsi"/>
          <w:sz w:val="22"/>
          <w:szCs w:val="22"/>
        </w:rPr>
        <w:t xml:space="preserve"> and get them approved before kicking off the assessment.</w:t>
      </w:r>
    </w:p>
    <w:p w14:paraId="65F175A4" w14:textId="51A2FA56" w:rsidR="00627BCD" w:rsidRPr="00627BCD" w:rsidRDefault="0071233F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lastRenderedPageBreak/>
        <w:t xml:space="preserve">Designed and Architected </w:t>
      </w:r>
      <w:r w:rsidR="00627BCD" w:rsidRPr="00627BCD">
        <w:rPr>
          <w:rFonts w:asciiTheme="minorHAnsi" w:hAnsiTheme="minorHAnsi" w:cstheme="minorHAnsi"/>
          <w:b/>
          <w:sz w:val="22"/>
          <w:szCs w:val="22"/>
        </w:rPr>
        <w:t>Qualys Guard</w:t>
      </w:r>
      <w:r w:rsidRPr="00627BCD">
        <w:rPr>
          <w:rFonts w:asciiTheme="minorHAnsi" w:hAnsiTheme="minorHAnsi" w:cstheme="minorHAnsi"/>
          <w:b/>
          <w:sz w:val="22"/>
          <w:szCs w:val="22"/>
        </w:rPr>
        <w:t xml:space="preserve"> VMD</w:t>
      </w:r>
      <w:r w:rsidRPr="00627BCD">
        <w:rPr>
          <w:rFonts w:asciiTheme="minorHAnsi" w:hAnsiTheme="minorHAnsi" w:cstheme="minorHAnsi"/>
          <w:sz w:val="22"/>
          <w:szCs w:val="22"/>
        </w:rPr>
        <w:t xml:space="preserve">R as per the Enterprise </w:t>
      </w:r>
      <w:r w:rsidR="00627BCD" w:rsidRPr="00627BCD">
        <w:rPr>
          <w:rFonts w:asciiTheme="minorHAnsi" w:hAnsiTheme="minorHAnsi" w:cstheme="minorHAnsi"/>
          <w:sz w:val="22"/>
          <w:szCs w:val="22"/>
        </w:rPr>
        <w:t>requirements and</w:t>
      </w:r>
      <w:r w:rsidRPr="00627BCD">
        <w:rPr>
          <w:rFonts w:asciiTheme="minorHAnsi" w:hAnsiTheme="minorHAnsi" w:cstheme="minorHAnsi"/>
          <w:sz w:val="22"/>
          <w:szCs w:val="22"/>
        </w:rPr>
        <w:t xml:space="preserve"> created the </w:t>
      </w:r>
      <w:r w:rsidRPr="00627BCD">
        <w:rPr>
          <w:rFonts w:asciiTheme="minorHAnsi" w:hAnsiTheme="minorHAnsi" w:cstheme="minorHAnsi"/>
          <w:b/>
          <w:sz w:val="22"/>
          <w:szCs w:val="22"/>
        </w:rPr>
        <w:t>Scan Policy</w:t>
      </w:r>
      <w:r w:rsidRPr="00627BCD">
        <w:rPr>
          <w:rFonts w:asciiTheme="minorHAnsi" w:hAnsiTheme="minorHAnsi" w:cstheme="minorHAnsi"/>
          <w:sz w:val="22"/>
          <w:szCs w:val="22"/>
        </w:rPr>
        <w:t xml:space="preserve"> and </w:t>
      </w:r>
      <w:r w:rsidRPr="00627BCD">
        <w:rPr>
          <w:rFonts w:asciiTheme="minorHAnsi" w:hAnsiTheme="minorHAnsi" w:cstheme="minorHAnsi"/>
          <w:b/>
          <w:sz w:val="22"/>
          <w:szCs w:val="22"/>
        </w:rPr>
        <w:t>Scan Jobs</w:t>
      </w:r>
      <w:r w:rsidRPr="00627BCD">
        <w:rPr>
          <w:rFonts w:asciiTheme="minorHAnsi" w:hAnsiTheme="minorHAnsi" w:cstheme="minorHAnsi"/>
          <w:sz w:val="22"/>
          <w:szCs w:val="22"/>
        </w:rPr>
        <w:t xml:space="preserve"> for the selected Modules, IP </w:t>
      </w:r>
      <w:proofErr w:type="gramStart"/>
      <w:r w:rsidRPr="00627BCD">
        <w:rPr>
          <w:rFonts w:asciiTheme="minorHAnsi" w:hAnsiTheme="minorHAnsi" w:cstheme="minorHAnsi"/>
          <w:sz w:val="22"/>
          <w:szCs w:val="22"/>
        </w:rPr>
        <w:t>Addresses</w:t>
      </w:r>
      <w:proofErr w:type="gramEnd"/>
      <w:r w:rsidRPr="00627BCD">
        <w:rPr>
          <w:rFonts w:asciiTheme="minorHAnsi" w:hAnsiTheme="minorHAnsi" w:cstheme="minorHAnsi"/>
          <w:sz w:val="22"/>
          <w:szCs w:val="22"/>
        </w:rPr>
        <w:t xml:space="preserve"> and the different Sections.</w:t>
      </w:r>
    </w:p>
    <w:p w14:paraId="45A5AC4A" w14:textId="77777777" w:rsidR="00627BCD" w:rsidRPr="00627BCD" w:rsidRDefault="00F66C74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Performed </w:t>
      </w:r>
      <w:r w:rsidR="00FF5CFC" w:rsidRPr="00627BCD">
        <w:rPr>
          <w:rFonts w:asciiTheme="minorHAnsi" w:hAnsiTheme="minorHAnsi" w:cstheme="minorHAnsi"/>
          <w:sz w:val="22"/>
          <w:szCs w:val="22"/>
        </w:rPr>
        <w:t xml:space="preserve">25+ Comprehensive </w:t>
      </w:r>
      <w:r w:rsidR="00FF5CFC" w:rsidRPr="00627BCD">
        <w:rPr>
          <w:rFonts w:asciiTheme="minorHAnsi" w:hAnsiTheme="minorHAnsi" w:cstheme="minorHAnsi"/>
          <w:b/>
          <w:sz w:val="22"/>
          <w:szCs w:val="22"/>
        </w:rPr>
        <w:t>Vulnerability Assessments</w:t>
      </w:r>
      <w:r w:rsidR="00FF5CFC" w:rsidRPr="00627BCD">
        <w:rPr>
          <w:rFonts w:asciiTheme="minorHAnsi" w:hAnsiTheme="minorHAnsi" w:cstheme="minorHAnsi"/>
          <w:sz w:val="22"/>
          <w:szCs w:val="22"/>
        </w:rPr>
        <w:t xml:space="preserve"> of Client-facing websites, </w:t>
      </w:r>
      <w:r w:rsidR="003B5A9D" w:rsidRPr="00627BCD">
        <w:rPr>
          <w:rFonts w:asciiTheme="minorHAnsi" w:hAnsiTheme="minorHAnsi" w:cstheme="minorHAnsi"/>
          <w:sz w:val="22"/>
          <w:szCs w:val="22"/>
        </w:rPr>
        <w:t>which resolved 1600 Vulnerabilities within one month.</w:t>
      </w:r>
    </w:p>
    <w:p w14:paraId="42EFC0B8" w14:textId="77777777" w:rsidR="00627BCD" w:rsidRPr="00627BCD" w:rsidRDefault="00066014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Effectively </w:t>
      </w:r>
      <w:r w:rsidR="00CA09A4" w:rsidRPr="00627BCD">
        <w:rPr>
          <w:rFonts w:asciiTheme="minorHAnsi" w:hAnsiTheme="minorHAnsi" w:cstheme="minorHAnsi"/>
          <w:sz w:val="22"/>
          <w:szCs w:val="22"/>
        </w:rPr>
        <w:t xml:space="preserve">performed Risk Assessment using </w:t>
      </w:r>
      <w:r w:rsidR="00CA09A4" w:rsidRPr="00627BCD">
        <w:rPr>
          <w:rFonts w:asciiTheme="minorHAnsi" w:hAnsiTheme="minorHAnsi" w:cstheme="minorHAnsi"/>
          <w:b/>
          <w:sz w:val="22"/>
          <w:szCs w:val="22"/>
        </w:rPr>
        <w:t>Cybersecurity Assessment Tool (CAT)</w:t>
      </w:r>
      <w:r w:rsidR="00CA09A4" w:rsidRPr="00627BCD">
        <w:rPr>
          <w:rFonts w:asciiTheme="minorHAnsi" w:hAnsiTheme="minorHAnsi" w:cstheme="minorHAnsi"/>
          <w:sz w:val="22"/>
          <w:szCs w:val="22"/>
        </w:rPr>
        <w:t xml:space="preserve"> to identify the Threats and Vulnerabilities.</w:t>
      </w:r>
    </w:p>
    <w:p w14:paraId="1275B773" w14:textId="77777777" w:rsidR="00627BCD" w:rsidRPr="00627BCD" w:rsidRDefault="00487372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Effectively configured and implemented </w:t>
      </w:r>
      <w:r w:rsidRPr="00627BCD">
        <w:rPr>
          <w:rFonts w:asciiTheme="minorHAnsi" w:hAnsiTheme="minorHAnsi" w:cstheme="minorHAnsi"/>
          <w:b/>
          <w:sz w:val="22"/>
          <w:szCs w:val="22"/>
        </w:rPr>
        <w:t>CrowdStrike Falcon Insight EDR tool</w:t>
      </w:r>
      <w:r w:rsidRPr="00627BCD">
        <w:rPr>
          <w:rFonts w:asciiTheme="minorHAnsi" w:hAnsiTheme="minorHAnsi" w:cstheme="minorHAnsi"/>
          <w:sz w:val="22"/>
          <w:szCs w:val="22"/>
        </w:rPr>
        <w:t xml:space="preserve"> for better Visibility in Real-Time and identify and secure the endpoints.</w:t>
      </w:r>
    </w:p>
    <w:p w14:paraId="3449E5D3" w14:textId="77777777" w:rsidR="00627BCD" w:rsidRPr="00627BCD" w:rsidRDefault="0071233F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Responsible for Cloud Security Architecture, Reviewed </w:t>
      </w:r>
      <w:r w:rsidRPr="00627BCD">
        <w:rPr>
          <w:rFonts w:asciiTheme="minorHAnsi" w:hAnsiTheme="minorHAnsi" w:cstheme="minorHAnsi"/>
          <w:b/>
          <w:sz w:val="22"/>
          <w:szCs w:val="22"/>
        </w:rPr>
        <w:t>Internal and External IT Projects and Applications</w:t>
      </w:r>
      <w:r w:rsidRPr="00627BCD">
        <w:rPr>
          <w:rFonts w:asciiTheme="minorHAnsi" w:hAnsiTheme="minorHAnsi" w:cstheme="minorHAnsi"/>
          <w:sz w:val="22"/>
          <w:szCs w:val="22"/>
        </w:rPr>
        <w:t xml:space="preserve"> for </w:t>
      </w:r>
      <w:r w:rsidRPr="00627BCD">
        <w:rPr>
          <w:rFonts w:asciiTheme="minorHAnsi" w:hAnsiTheme="minorHAnsi" w:cstheme="minorHAnsi"/>
          <w:b/>
          <w:sz w:val="22"/>
          <w:szCs w:val="22"/>
        </w:rPr>
        <w:t xml:space="preserve">Risk and adherence to Security Policies, </w:t>
      </w:r>
      <w:proofErr w:type="gramStart"/>
      <w:r w:rsidRPr="00627BCD">
        <w:rPr>
          <w:rFonts w:asciiTheme="minorHAnsi" w:hAnsiTheme="minorHAnsi" w:cstheme="minorHAnsi"/>
          <w:b/>
          <w:sz w:val="22"/>
          <w:szCs w:val="22"/>
        </w:rPr>
        <w:t>Standards</w:t>
      </w:r>
      <w:proofErr w:type="gramEnd"/>
      <w:r w:rsidRPr="00627BCD">
        <w:rPr>
          <w:rFonts w:asciiTheme="minorHAnsi" w:hAnsiTheme="minorHAnsi" w:cstheme="minorHAnsi"/>
          <w:b/>
          <w:sz w:val="22"/>
          <w:szCs w:val="22"/>
        </w:rPr>
        <w:t xml:space="preserve"> and Industry Best Practices</w:t>
      </w:r>
      <w:r w:rsidRPr="00627BCD">
        <w:rPr>
          <w:rFonts w:asciiTheme="minorHAnsi" w:hAnsiTheme="minorHAnsi" w:cstheme="minorHAnsi"/>
          <w:sz w:val="22"/>
          <w:szCs w:val="22"/>
        </w:rPr>
        <w:t>.</w:t>
      </w:r>
    </w:p>
    <w:p w14:paraId="1B33245C" w14:textId="77777777" w:rsidR="00627BCD" w:rsidRPr="00627BCD" w:rsidRDefault="00373CF7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Effectively Architected </w:t>
      </w:r>
      <w:r w:rsidRPr="00627BCD">
        <w:rPr>
          <w:rFonts w:asciiTheme="minorHAnsi" w:hAnsiTheme="minorHAnsi" w:cstheme="minorHAnsi"/>
          <w:b/>
          <w:sz w:val="22"/>
          <w:szCs w:val="22"/>
        </w:rPr>
        <w:t>FFIEC Cybersecurity Assessment Tool</w:t>
      </w:r>
      <w:r w:rsidRPr="00627BCD">
        <w:rPr>
          <w:rFonts w:asciiTheme="minorHAnsi" w:hAnsiTheme="minorHAnsi" w:cstheme="minorHAnsi"/>
          <w:sz w:val="22"/>
          <w:szCs w:val="22"/>
        </w:rPr>
        <w:t xml:space="preserve"> to assess Enterprise level Cybersecurity Risk Assessment and to build Inherent Risk Profile.</w:t>
      </w:r>
    </w:p>
    <w:p w14:paraId="05D24312" w14:textId="77777777" w:rsidR="00627BCD" w:rsidRPr="00627BCD" w:rsidRDefault="00661A23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Designed, Analysed and Delivered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FISMA and FedRAMP Security Assessments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, Authorization and Continuous Monitoring, including development of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RMF (Risk Management Framework)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Security and Privacy </w:t>
      </w:r>
      <w:proofErr w:type="gramStart"/>
      <w:r w:rsidR="003B0FF4" w:rsidRPr="00627BCD">
        <w:rPr>
          <w:rFonts w:asciiTheme="minorHAnsi" w:hAnsiTheme="minorHAnsi" w:cstheme="minorHAnsi"/>
          <w:color w:val="333333"/>
          <w:sz w:val="22"/>
          <w:szCs w:val="22"/>
        </w:rPr>
        <w:t>Artefacts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>(</w:t>
      </w:r>
      <w:proofErr w:type="gramEnd"/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e.g., Security Plans,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POA&amp;M (Plan Of Action &amp; Milestones),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assessments) for the support of cloud services.</w:t>
      </w:r>
    </w:p>
    <w:p w14:paraId="72334652" w14:textId="51EE8709" w:rsidR="00627BCD" w:rsidRPr="00627BCD" w:rsidRDefault="000522A4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bCs/>
          <w:color w:val="333333"/>
          <w:sz w:val="22"/>
          <w:szCs w:val="22"/>
        </w:rPr>
        <w:t xml:space="preserve">Designed, Architected Threat Model using </w:t>
      </w:r>
      <w:proofErr w:type="spellStart"/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IriusRisk</w:t>
      </w:r>
      <w:proofErr w:type="spellEnd"/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 xml:space="preserve"> SaaS Threat </w:t>
      </w:r>
      <w:proofErr w:type="spellStart"/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Modeling</w:t>
      </w:r>
      <w:proofErr w:type="spellEnd"/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 xml:space="preserve"> Tool</w:t>
      </w:r>
      <w:r w:rsidRPr="00627BCD">
        <w:rPr>
          <w:rFonts w:asciiTheme="minorHAnsi" w:hAnsiTheme="minorHAnsi" w:cstheme="minorHAnsi"/>
          <w:bCs/>
          <w:color w:val="333333"/>
          <w:sz w:val="22"/>
          <w:szCs w:val="22"/>
        </w:rPr>
        <w:t xml:space="preserve"> for the Cloud based Application by following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STRIDE, DREAD, PASTA</w:t>
      </w:r>
      <w:r w:rsidRPr="00627BCD">
        <w:rPr>
          <w:rFonts w:asciiTheme="minorHAnsi" w:hAnsiTheme="minorHAnsi" w:cstheme="minorHAnsi"/>
          <w:bCs/>
          <w:color w:val="333333"/>
          <w:sz w:val="22"/>
          <w:szCs w:val="22"/>
        </w:rPr>
        <w:t xml:space="preserve"> Threat </w:t>
      </w:r>
      <w:r w:rsidR="00627BCD" w:rsidRPr="00627BCD">
        <w:rPr>
          <w:rFonts w:asciiTheme="minorHAnsi" w:hAnsiTheme="minorHAnsi" w:cstheme="minorHAnsi"/>
          <w:bCs/>
          <w:color w:val="333333"/>
          <w:sz w:val="22"/>
          <w:szCs w:val="22"/>
        </w:rPr>
        <w:t>Modelling</w:t>
      </w:r>
      <w:r w:rsidRPr="00627BCD">
        <w:rPr>
          <w:rFonts w:asciiTheme="minorHAnsi" w:hAnsiTheme="minorHAnsi" w:cstheme="minorHAnsi"/>
          <w:bCs/>
          <w:color w:val="333333"/>
          <w:sz w:val="22"/>
          <w:szCs w:val="22"/>
        </w:rPr>
        <w:t xml:space="preserve"> Techniques with specific focus on Countermeasure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Tactics, Techniques and Procedures (TTPs).</w:t>
      </w:r>
    </w:p>
    <w:p w14:paraId="34FD569B" w14:textId="77777777" w:rsidR="00627BCD" w:rsidRPr="00627BCD" w:rsidRDefault="00B94527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As an </w:t>
      </w:r>
      <w:r w:rsidR="00AF3E7F" w:rsidRPr="00627BCD"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nternal </w:t>
      </w:r>
      <w:r w:rsidR="00AF3E7F" w:rsidRPr="00627BCD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ecurity </w:t>
      </w:r>
      <w:r w:rsidR="00AF3E7F" w:rsidRPr="00627BCD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Pr="00627BCD">
        <w:rPr>
          <w:rFonts w:asciiTheme="minorHAnsi" w:hAnsiTheme="minorHAnsi" w:cstheme="minorHAnsi"/>
          <w:b/>
          <w:bCs/>
          <w:sz w:val="22"/>
          <w:szCs w:val="22"/>
        </w:rPr>
        <w:t>uditor (ISA),</w:t>
      </w:r>
      <w:r w:rsidRPr="00627BCD">
        <w:rPr>
          <w:rFonts w:asciiTheme="minorHAnsi" w:hAnsiTheme="minorHAnsi" w:cstheme="minorHAnsi"/>
          <w:sz w:val="22"/>
          <w:szCs w:val="22"/>
        </w:rPr>
        <w:t xml:space="preserve"> I supervised my team's successful first-time passing of the </w:t>
      </w:r>
      <w:r w:rsidRPr="00627BCD">
        <w:rPr>
          <w:rFonts w:asciiTheme="minorHAnsi" w:hAnsiTheme="minorHAnsi" w:cstheme="minorHAnsi"/>
          <w:b/>
          <w:bCs/>
          <w:sz w:val="22"/>
          <w:szCs w:val="22"/>
        </w:rPr>
        <w:t>PCI DSS Complaint Audit</w:t>
      </w:r>
      <w:r w:rsidRPr="00627BCD">
        <w:rPr>
          <w:rFonts w:asciiTheme="minorHAnsi" w:hAnsiTheme="minorHAnsi" w:cstheme="minorHAnsi"/>
          <w:sz w:val="22"/>
          <w:szCs w:val="22"/>
        </w:rPr>
        <w:t xml:space="preserve"> by an external third-party auditor </w:t>
      </w:r>
      <w:r w:rsidRPr="00627BCD">
        <w:rPr>
          <w:rFonts w:asciiTheme="minorHAnsi" w:hAnsiTheme="minorHAnsi" w:cstheme="minorHAnsi"/>
          <w:b/>
          <w:bCs/>
          <w:sz w:val="22"/>
          <w:szCs w:val="22"/>
        </w:rPr>
        <w:t>(QSA)</w:t>
      </w:r>
      <w:r w:rsidRPr="00627BCD">
        <w:rPr>
          <w:rFonts w:asciiTheme="minorHAnsi" w:hAnsiTheme="minorHAnsi" w:cstheme="minorHAnsi"/>
          <w:sz w:val="22"/>
          <w:szCs w:val="22"/>
        </w:rPr>
        <w:t xml:space="preserve"> by scoping the system, data flow, and network segmentation. </w:t>
      </w:r>
    </w:p>
    <w:p w14:paraId="4DD9F105" w14:textId="77777777" w:rsidR="00627BCD" w:rsidRPr="00627BCD" w:rsidRDefault="00F5713E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Lead hands-on Training for Engineering Teams following </w:t>
      </w:r>
      <w:r w:rsidRPr="00627BCD">
        <w:rPr>
          <w:rFonts w:asciiTheme="minorHAnsi" w:hAnsiTheme="minorHAnsi" w:cstheme="minorHAnsi"/>
          <w:b/>
          <w:bCs/>
          <w:sz w:val="22"/>
          <w:szCs w:val="22"/>
        </w:rPr>
        <w:t>OWASP Top Risks</w:t>
      </w:r>
      <w:r w:rsidRPr="00627BCD">
        <w:rPr>
          <w:rFonts w:asciiTheme="minorHAnsi" w:hAnsiTheme="minorHAnsi" w:cstheme="minorHAnsi"/>
          <w:sz w:val="22"/>
          <w:szCs w:val="22"/>
        </w:rPr>
        <w:t>.</w:t>
      </w:r>
    </w:p>
    <w:p w14:paraId="2A20C0AD" w14:textId="77777777" w:rsidR="00627BCD" w:rsidRPr="00627BCD" w:rsidRDefault="00652441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Developed, Tested and Maintained Cloud Monitoring for AWS System Logs using </w:t>
      </w:r>
      <w:r w:rsidRPr="00627BCD">
        <w:rPr>
          <w:rFonts w:asciiTheme="minorHAnsi" w:hAnsiTheme="minorHAnsi" w:cstheme="minorHAnsi"/>
          <w:b/>
          <w:bCs/>
          <w:color w:val="333333"/>
          <w:sz w:val="22"/>
          <w:szCs w:val="22"/>
        </w:rPr>
        <w:t>CloudTrail, CloudWatch, VPC Flow Logs.</w:t>
      </w:r>
    </w:p>
    <w:p w14:paraId="5FFF1046" w14:textId="77777777" w:rsidR="00627BCD" w:rsidRPr="00627BCD" w:rsidRDefault="00335FF4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Provided Technical Expertise and Guidance on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AWS Security Tools for Information Security Teams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. This include Decisions about how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Cybersecurity and Vulnerability Monitoring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="00583C16" w:rsidRPr="00627BCD">
        <w:rPr>
          <w:rFonts w:asciiTheme="minorHAnsi" w:hAnsiTheme="minorHAnsi" w:cstheme="minorHAnsi"/>
          <w:color w:val="333333"/>
          <w:sz w:val="22"/>
          <w:szCs w:val="22"/>
        </w:rPr>
        <w:t>to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be performed.</w:t>
      </w:r>
    </w:p>
    <w:p w14:paraId="7E4E10D7" w14:textId="77777777" w:rsidR="00627BCD" w:rsidRPr="00627BCD" w:rsidRDefault="00652441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Extensively worked on </w:t>
      </w:r>
      <w:r w:rsidR="007122F2" w:rsidRPr="00627BCD">
        <w:rPr>
          <w:rFonts w:asciiTheme="minorHAnsi" w:hAnsiTheme="minorHAnsi" w:cstheme="minorHAnsi"/>
          <w:color w:val="333333"/>
          <w:sz w:val="22"/>
          <w:szCs w:val="22"/>
        </w:rPr>
        <w:t>Network and Web related Protocols (</w:t>
      </w:r>
      <w:proofErr w:type="spellStart"/>
      <w:r w:rsidR="007122F2" w:rsidRPr="00627BCD">
        <w:rPr>
          <w:rFonts w:asciiTheme="minorHAnsi" w:hAnsiTheme="minorHAnsi" w:cstheme="minorHAnsi"/>
          <w:color w:val="333333"/>
          <w:sz w:val="22"/>
          <w:szCs w:val="22"/>
        </w:rPr>
        <w:t>eg</w:t>
      </w:r>
      <w:proofErr w:type="spellEnd"/>
      <w:r w:rsidR="007122F2"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: </w:t>
      </w:r>
      <w:r w:rsidR="007122F2" w:rsidRPr="00627BCD">
        <w:rPr>
          <w:rFonts w:asciiTheme="minorHAnsi" w:hAnsiTheme="minorHAnsi" w:cstheme="minorHAnsi"/>
          <w:b/>
          <w:bCs/>
          <w:color w:val="333333"/>
          <w:sz w:val="22"/>
          <w:szCs w:val="22"/>
        </w:rPr>
        <w:t>TCP/IP, UDP, IPSEC, HTTP/S, BGP</w:t>
      </w:r>
      <w:r w:rsidR="007122F2"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and Other Routing Protocols).</w:t>
      </w:r>
      <w:r w:rsidR="001819D7"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</w:p>
    <w:p w14:paraId="47DC59AB" w14:textId="77777777" w:rsidR="00627BCD" w:rsidRPr="00627BCD" w:rsidRDefault="006F3DD6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Designed, Architected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OnPrem to Cloud Migration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using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 xml:space="preserve">AWS </w:t>
      </w:r>
      <w:proofErr w:type="spellStart"/>
      <w:r w:rsidR="00687A07" w:rsidRPr="00627BCD">
        <w:rPr>
          <w:rFonts w:asciiTheme="minorHAnsi" w:hAnsiTheme="minorHAnsi" w:cstheme="minorHAnsi"/>
          <w:b/>
          <w:color w:val="333333"/>
          <w:sz w:val="22"/>
          <w:szCs w:val="22"/>
        </w:rPr>
        <w:t>DataSync</w:t>
      </w:r>
      <w:proofErr w:type="spellEnd"/>
      <w:r w:rsidR="00687A07"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to migrate 700 TB of Data on Heterogeneous migration from Oracle to Amazon Aurora by minimizing Application Downtime.</w:t>
      </w:r>
    </w:p>
    <w:p w14:paraId="4A2C0CF4" w14:textId="77777777" w:rsidR="00627BCD" w:rsidRPr="00627BCD" w:rsidRDefault="004F4665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>Reviewed</w:t>
      </w:r>
      <w:r w:rsidR="00A9531F" w:rsidRPr="00627BCD">
        <w:rPr>
          <w:rFonts w:asciiTheme="minorHAnsi" w:hAnsiTheme="minorHAnsi" w:cstheme="minorHAnsi"/>
          <w:sz w:val="22"/>
          <w:szCs w:val="22"/>
        </w:rPr>
        <w:t>, Analysed</w:t>
      </w:r>
      <w:r w:rsidRPr="00627BCD">
        <w:rPr>
          <w:rFonts w:asciiTheme="minorHAnsi" w:hAnsiTheme="minorHAnsi" w:cstheme="minorHAnsi"/>
          <w:sz w:val="22"/>
          <w:szCs w:val="22"/>
        </w:rPr>
        <w:t xml:space="preserve"> and Documented End-to-End </w:t>
      </w:r>
      <w:r w:rsidRPr="00627BCD">
        <w:rPr>
          <w:rFonts w:asciiTheme="minorHAnsi" w:hAnsiTheme="minorHAnsi" w:cstheme="minorHAnsi"/>
          <w:b/>
          <w:sz w:val="22"/>
          <w:szCs w:val="22"/>
        </w:rPr>
        <w:t>NIST Control</w:t>
      </w:r>
      <w:r w:rsidRPr="00627BCD">
        <w:rPr>
          <w:rFonts w:asciiTheme="minorHAnsi" w:hAnsiTheme="minorHAnsi" w:cstheme="minorHAnsi"/>
          <w:sz w:val="22"/>
          <w:szCs w:val="22"/>
        </w:rPr>
        <w:t xml:space="preserve"> Analysis for the Hybrid Cloud Migration from On-Prem applications.</w:t>
      </w:r>
    </w:p>
    <w:p w14:paraId="26BACCA0" w14:textId="77777777" w:rsidR="00627BCD" w:rsidRPr="00627BCD" w:rsidRDefault="00B63109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Provided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security threat analysis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and vulnerability/risk assessments in enterprise environments</w:t>
      </w:r>
      <w:r w:rsidR="00627BCD" w:rsidRPr="00627BCD">
        <w:rPr>
          <w:rFonts w:asciiTheme="minorHAnsi" w:hAnsiTheme="minorHAnsi" w:cstheme="minorHAnsi"/>
          <w:color w:val="333333"/>
          <w:sz w:val="22"/>
          <w:szCs w:val="22"/>
        </w:rPr>
        <w:t>.</w:t>
      </w:r>
    </w:p>
    <w:p w14:paraId="6D6C9DAB" w14:textId="77777777" w:rsidR="00627BCD" w:rsidRPr="00627BCD" w:rsidRDefault="00B55535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>Designed and Architecte</w:t>
      </w:r>
      <w:r w:rsidR="00005688"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d </w:t>
      </w:r>
      <w:r w:rsidR="00005688" w:rsidRPr="00627BCD">
        <w:rPr>
          <w:rFonts w:asciiTheme="minorHAnsi" w:hAnsiTheme="minorHAnsi" w:cstheme="minorHAnsi"/>
          <w:b/>
          <w:color w:val="333333"/>
          <w:sz w:val="22"/>
          <w:szCs w:val="22"/>
        </w:rPr>
        <w:t>AWS WAF</w:t>
      </w:r>
      <w:r w:rsidRPr="00627BCD">
        <w:rPr>
          <w:rFonts w:asciiTheme="minorHAnsi" w:hAnsiTheme="minorHAnsi" w:cstheme="minorHAnsi"/>
          <w:color w:val="7030A0"/>
          <w:sz w:val="22"/>
          <w:szCs w:val="22"/>
        </w:rPr>
        <w:t xml:space="preserve"> 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using AWS Managed Rules </w:t>
      </w:r>
      <w:proofErr w:type="gramStart"/>
      <w:r w:rsidRPr="00627BCD">
        <w:rPr>
          <w:rFonts w:asciiTheme="minorHAnsi" w:hAnsiTheme="minorHAnsi" w:cstheme="minorHAnsi"/>
          <w:color w:val="333333"/>
          <w:sz w:val="22"/>
          <w:szCs w:val="22"/>
        </w:rPr>
        <w:t>and also</w:t>
      </w:r>
      <w:proofErr w:type="gramEnd"/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Custom Rules to fit our Web Application requirements.</w:t>
      </w:r>
    </w:p>
    <w:p w14:paraId="4DE0C9F7" w14:textId="77777777" w:rsidR="00627BCD" w:rsidRPr="00627BCD" w:rsidRDefault="007F1DA1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Strong cross silo Enterprise Security Architecture experience. Examples, </w:t>
      </w:r>
      <w:r w:rsidRPr="00627BCD">
        <w:rPr>
          <w:rFonts w:asciiTheme="minorHAnsi" w:hAnsiTheme="minorHAnsi" w:cstheme="minorHAnsi"/>
          <w:b/>
          <w:sz w:val="22"/>
          <w:szCs w:val="22"/>
        </w:rPr>
        <w:t xml:space="preserve">Identity &amp; Access Management, Enterprise Key Management (AWS KMS, CMK, AWS </w:t>
      </w:r>
      <w:proofErr w:type="spellStart"/>
      <w:r w:rsidRPr="00627BCD">
        <w:rPr>
          <w:rFonts w:asciiTheme="minorHAnsi" w:hAnsiTheme="minorHAnsi" w:cstheme="minorHAnsi"/>
          <w:b/>
          <w:sz w:val="22"/>
          <w:szCs w:val="22"/>
        </w:rPr>
        <w:t>CloudHSM</w:t>
      </w:r>
      <w:proofErr w:type="spellEnd"/>
      <w:r w:rsidRPr="00627BCD">
        <w:rPr>
          <w:rFonts w:asciiTheme="minorHAnsi" w:hAnsiTheme="minorHAnsi" w:cstheme="minorHAnsi"/>
          <w:b/>
          <w:sz w:val="22"/>
          <w:szCs w:val="22"/>
        </w:rPr>
        <w:t xml:space="preserve">) and Data Encryption, Enterprise Logging, and Security Incident and Event Management. </w:t>
      </w:r>
    </w:p>
    <w:p w14:paraId="21004312" w14:textId="0B80238F" w:rsidR="002205FD" w:rsidRPr="00627BCD" w:rsidRDefault="002205FD" w:rsidP="00627BCD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Managed Information Security Risks through coordinating internal Security Risk Assessments and the creation of the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Corporate Information Security risk acceptance process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>.</w:t>
      </w:r>
    </w:p>
    <w:p w14:paraId="0B3EB355" w14:textId="7FE1A231" w:rsidR="00F61716" w:rsidRPr="00627BCD" w:rsidRDefault="00F61716" w:rsidP="00627BCD">
      <w:pPr>
        <w:pStyle w:val="ListParagraph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8797011" w14:textId="12621A1C" w:rsidR="00DE4F63" w:rsidRPr="00627BCD" w:rsidRDefault="00DE4F63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t xml:space="preserve">VISA                                    </w:t>
      </w:r>
      <w:r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</w:t>
      </w:r>
      <w:r w:rsidR="00627BCD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</w:t>
      </w:r>
      <w:r w:rsidR="00237E28" w:rsidRPr="00627BCD">
        <w:rPr>
          <w:rFonts w:asciiTheme="minorHAnsi" w:hAnsiTheme="minorHAnsi" w:cstheme="minorHAnsi"/>
          <w:b/>
          <w:sz w:val="22"/>
          <w:szCs w:val="22"/>
        </w:rPr>
        <w:t>Nov</w:t>
      </w:r>
      <w:r w:rsidRPr="00627BCD">
        <w:rPr>
          <w:rFonts w:asciiTheme="minorHAnsi" w:hAnsiTheme="minorHAnsi" w:cstheme="minorHAnsi"/>
          <w:b/>
          <w:sz w:val="22"/>
          <w:szCs w:val="22"/>
        </w:rPr>
        <w:t xml:space="preserve"> 20</w:t>
      </w:r>
      <w:r w:rsidR="00237E28" w:rsidRPr="00627BCD">
        <w:rPr>
          <w:rFonts w:asciiTheme="minorHAnsi" w:hAnsiTheme="minorHAnsi" w:cstheme="minorHAnsi"/>
          <w:b/>
          <w:sz w:val="22"/>
          <w:szCs w:val="22"/>
        </w:rPr>
        <w:t>1</w:t>
      </w:r>
      <w:r w:rsidR="00480CBF" w:rsidRPr="00627BCD">
        <w:rPr>
          <w:rFonts w:asciiTheme="minorHAnsi" w:hAnsiTheme="minorHAnsi" w:cstheme="minorHAnsi"/>
          <w:b/>
          <w:sz w:val="22"/>
          <w:szCs w:val="22"/>
        </w:rPr>
        <w:t>9</w:t>
      </w:r>
      <w:r w:rsidRPr="00627BCD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3C234E" w:rsidRPr="00627BCD">
        <w:rPr>
          <w:rFonts w:asciiTheme="minorHAnsi" w:hAnsiTheme="minorHAnsi" w:cstheme="minorHAnsi"/>
          <w:b/>
          <w:sz w:val="22"/>
          <w:szCs w:val="22"/>
        </w:rPr>
        <w:t>Jan</w:t>
      </w:r>
      <w:r w:rsidRPr="00627BCD">
        <w:rPr>
          <w:rFonts w:asciiTheme="minorHAnsi" w:hAnsiTheme="minorHAnsi" w:cstheme="minorHAnsi"/>
          <w:b/>
          <w:sz w:val="22"/>
          <w:szCs w:val="22"/>
        </w:rPr>
        <w:t xml:space="preserve"> 202</w:t>
      </w:r>
      <w:r w:rsidR="00C876BB" w:rsidRPr="00627BCD">
        <w:rPr>
          <w:rFonts w:asciiTheme="minorHAnsi" w:hAnsiTheme="minorHAnsi" w:cstheme="minorHAnsi"/>
          <w:b/>
          <w:sz w:val="22"/>
          <w:szCs w:val="22"/>
        </w:rPr>
        <w:t>2</w:t>
      </w:r>
    </w:p>
    <w:p w14:paraId="19334055" w14:textId="77777777" w:rsidR="00627BCD" w:rsidRDefault="00634AB7" w:rsidP="00627BC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b/>
          <w:bCs/>
          <w:sz w:val="22"/>
          <w:szCs w:val="22"/>
        </w:rPr>
        <w:t>Cyber</w:t>
      </w:r>
      <w:r w:rsidR="00DE4F63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Security Architect</w:t>
      </w:r>
    </w:p>
    <w:p w14:paraId="3739CD8D" w14:textId="77777777" w:rsidR="00404564" w:rsidRPr="00627BCD" w:rsidRDefault="00404564" w:rsidP="00627BC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25EDCCD9" w14:textId="77777777" w:rsidR="00627BCD" w:rsidRPr="00627BCD" w:rsidRDefault="001E4601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Designed and </w:t>
      </w:r>
      <w:r w:rsidR="005458D7" w:rsidRPr="00627BCD">
        <w:rPr>
          <w:rFonts w:asciiTheme="minorHAnsi" w:hAnsiTheme="minorHAnsi" w:cstheme="minorHAnsi"/>
          <w:sz w:val="22"/>
          <w:szCs w:val="22"/>
        </w:rPr>
        <w:t xml:space="preserve">Conducted network </w:t>
      </w:r>
      <w:r w:rsidR="005458D7" w:rsidRPr="00627BCD">
        <w:rPr>
          <w:rFonts w:asciiTheme="minorHAnsi" w:hAnsiTheme="minorHAnsi" w:cstheme="minorHAnsi"/>
          <w:b/>
          <w:sz w:val="22"/>
          <w:szCs w:val="22"/>
        </w:rPr>
        <w:t>Penetration Tests, Application Assessment Scans and Risk Assessment Reviews</w:t>
      </w:r>
      <w:r w:rsidR="005458D7" w:rsidRPr="00627BCD">
        <w:rPr>
          <w:rFonts w:asciiTheme="minorHAnsi" w:hAnsiTheme="minorHAnsi" w:cstheme="minorHAnsi"/>
          <w:sz w:val="22"/>
          <w:szCs w:val="22"/>
        </w:rPr>
        <w:t>, which protected 500 TB of User Data from Hackers and Malicious Actors.</w:t>
      </w:r>
    </w:p>
    <w:p w14:paraId="62A6DE01" w14:textId="77777777" w:rsidR="00627BCD" w:rsidRPr="00627BCD" w:rsidRDefault="001E4601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627BCD">
        <w:rPr>
          <w:rFonts w:asciiTheme="minorHAnsi" w:hAnsiTheme="minorHAnsi" w:cstheme="minorHAnsi"/>
          <w:b/>
          <w:sz w:val="22"/>
          <w:szCs w:val="22"/>
        </w:rPr>
        <w:t>Comprehensive Threat Assessment using STRIDE, DREAD Threat Modelling</w:t>
      </w:r>
      <w:r w:rsidRPr="00627BCD">
        <w:rPr>
          <w:rFonts w:asciiTheme="minorHAnsi" w:hAnsiTheme="minorHAnsi" w:cstheme="minorHAnsi"/>
          <w:sz w:val="22"/>
          <w:szCs w:val="22"/>
        </w:rPr>
        <w:t xml:space="preserve"> to safeguard the Integrity of 52+ Public and Private Computer Systems.</w:t>
      </w:r>
    </w:p>
    <w:p w14:paraId="39C7DABB" w14:textId="77777777" w:rsidR="00627BCD" w:rsidRPr="00627BCD" w:rsidRDefault="00C20046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lastRenderedPageBreak/>
        <w:t xml:space="preserve">Provided </w:t>
      </w:r>
      <w:r w:rsidRPr="00627BCD">
        <w:rPr>
          <w:rFonts w:asciiTheme="minorHAnsi" w:hAnsiTheme="minorHAnsi" w:cstheme="minorHAnsi"/>
          <w:b/>
          <w:sz w:val="22"/>
          <w:szCs w:val="22"/>
        </w:rPr>
        <w:t>Security Intelligence, Rapid Incident Response and Seamless Log Management</w:t>
      </w:r>
      <w:r w:rsidRPr="00627BCD">
        <w:rPr>
          <w:rFonts w:asciiTheme="minorHAnsi" w:hAnsiTheme="minorHAnsi" w:cstheme="minorHAnsi"/>
          <w:sz w:val="22"/>
          <w:szCs w:val="22"/>
        </w:rPr>
        <w:t xml:space="preserve"> across 76+ Applications. </w:t>
      </w:r>
    </w:p>
    <w:p w14:paraId="5434CF55" w14:textId="77777777" w:rsidR="00627BCD" w:rsidRPr="00627BCD" w:rsidRDefault="001E4601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Designed and Architected Security Architecture for Confidential AWS production services and lead Security Best Practices creation and implementation of Secrets rotation with </w:t>
      </w:r>
      <w:r w:rsidRPr="00627BCD">
        <w:rPr>
          <w:rFonts w:asciiTheme="minorHAnsi" w:hAnsiTheme="minorHAnsi" w:cstheme="minorHAnsi"/>
          <w:b/>
          <w:sz w:val="22"/>
          <w:szCs w:val="22"/>
        </w:rPr>
        <w:t>AWS KMS, AWS Cloud HSM</w:t>
      </w:r>
      <w:r w:rsidRPr="00627BC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6FF6F0F" w14:textId="77777777" w:rsidR="00627BCD" w:rsidRPr="00627BCD" w:rsidRDefault="00AC600C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Provided </w:t>
      </w: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design-time Security review and guidance</w:t>
      </w:r>
      <w:r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 to teams building and deploying new technology on and integrating with services provided by public cloud platforms.</w:t>
      </w:r>
    </w:p>
    <w:p w14:paraId="10C90514" w14:textId="77777777" w:rsidR="00627BCD" w:rsidRPr="00627BCD" w:rsidRDefault="00AC600C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Provided </w:t>
      </w:r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 xml:space="preserve">End-to-End </w:t>
      </w:r>
      <w:r w:rsidR="005E6D86" w:rsidRPr="00627BCD">
        <w:rPr>
          <w:rFonts w:asciiTheme="minorHAnsi" w:hAnsiTheme="minorHAnsi" w:cstheme="minorHAnsi"/>
          <w:b/>
          <w:color w:val="555555"/>
          <w:sz w:val="22"/>
          <w:szCs w:val="22"/>
        </w:rPr>
        <w:t xml:space="preserve">security </w:t>
      </w:r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visibility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 on configured cloud native services and resources using </w:t>
      </w:r>
      <w:proofErr w:type="spellStart"/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CloudGuard</w:t>
      </w:r>
      <w:proofErr w:type="spellEnd"/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 xml:space="preserve"> Dome9 Clarity.</w:t>
      </w:r>
    </w:p>
    <w:p w14:paraId="114CA48B" w14:textId="77777777" w:rsidR="00627BCD" w:rsidRPr="00627BCD" w:rsidRDefault="006775DD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555555"/>
          <w:sz w:val="22"/>
          <w:szCs w:val="22"/>
        </w:rPr>
        <w:t>Comprehensively, u</w:t>
      </w:r>
      <w:r w:rsidR="00BE1C5F"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sed </w:t>
      </w:r>
      <w:r w:rsidR="00BE1C5F" w:rsidRPr="00627BCD">
        <w:rPr>
          <w:rFonts w:asciiTheme="minorHAnsi" w:hAnsiTheme="minorHAnsi" w:cstheme="minorHAnsi"/>
          <w:b/>
          <w:color w:val="555555"/>
          <w:sz w:val="22"/>
          <w:szCs w:val="22"/>
        </w:rPr>
        <w:t>Nessus Vulnerability scanner</w:t>
      </w:r>
      <w:r w:rsidR="00BE1C5F"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 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to get an accurate picture of the assets in the network, the comprehensive view of the </w:t>
      </w:r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Organization’s Security Posture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 and to reduce the </w:t>
      </w:r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False Positives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>.</w:t>
      </w:r>
    </w:p>
    <w:p w14:paraId="06323E7F" w14:textId="75AEED1E" w:rsidR="00627BCD" w:rsidRPr="00627BCD" w:rsidRDefault="00455615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Reviewed End-to-End test of </w:t>
      </w:r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Dome9</w:t>
      </w:r>
      <w:r w:rsidR="00A367E4" w:rsidRPr="00627BCD">
        <w:rPr>
          <w:rFonts w:asciiTheme="minorHAnsi" w:hAnsiTheme="minorHAnsi" w:cstheme="minorHAnsi"/>
          <w:b/>
          <w:color w:val="555555"/>
          <w:sz w:val="22"/>
          <w:szCs w:val="22"/>
        </w:rPr>
        <w:t xml:space="preserve"> </w:t>
      </w:r>
      <w:r w:rsidR="00627BCD" w:rsidRPr="00627BCD">
        <w:rPr>
          <w:rFonts w:asciiTheme="minorHAnsi" w:hAnsiTheme="minorHAnsi" w:cstheme="minorHAnsi"/>
          <w:b/>
          <w:color w:val="555555"/>
          <w:sz w:val="22"/>
          <w:szCs w:val="22"/>
        </w:rPr>
        <w:t xml:space="preserve">SIEM </w:t>
      </w:r>
      <w:r w:rsidR="00627BCD" w:rsidRPr="00627BCD">
        <w:rPr>
          <w:rFonts w:asciiTheme="minorHAnsi" w:hAnsiTheme="minorHAnsi" w:cstheme="minorHAnsi"/>
          <w:color w:val="555555"/>
          <w:sz w:val="22"/>
          <w:szCs w:val="22"/>
        </w:rPr>
        <w:t>to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 ensure proper </w:t>
      </w:r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Vulnerability Scanning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, Mis-Configuration violations of compliance </w:t>
      </w:r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(PCI-DSS, GDPR)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 run reports with customer.</w:t>
      </w:r>
    </w:p>
    <w:p w14:paraId="03F8056C" w14:textId="22BA6150" w:rsidR="00627BCD" w:rsidRPr="00627BCD" w:rsidRDefault="008449D6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Comprehensively worked on </w:t>
      </w:r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AWS WAF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, </w:t>
      </w:r>
      <w:r w:rsidR="00627BCD" w:rsidRPr="00627BCD">
        <w:rPr>
          <w:rFonts w:asciiTheme="minorHAnsi" w:hAnsiTheme="minorHAnsi" w:cstheme="minorHAnsi"/>
          <w:color w:val="555555"/>
          <w:sz w:val="22"/>
          <w:szCs w:val="22"/>
        </w:rPr>
        <w:t>documented,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 and mitigated and shared with Stakeholders.</w:t>
      </w:r>
    </w:p>
    <w:p w14:paraId="0519B8D2" w14:textId="3800CEF6" w:rsidR="00627BCD" w:rsidRPr="00627BCD" w:rsidRDefault="0029073B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Architected and implemented a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Single Sign On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, Web Services and Identity Management </w:t>
      </w:r>
      <w:r w:rsidR="00627BCD" w:rsidRPr="00627BCD">
        <w:rPr>
          <w:rFonts w:asciiTheme="minorHAnsi" w:hAnsiTheme="minorHAnsi" w:cstheme="minorHAnsi"/>
          <w:color w:val="333333"/>
          <w:sz w:val="22"/>
          <w:szCs w:val="22"/>
        </w:rPr>
        <w:t>solution.</w:t>
      </w:r>
    </w:p>
    <w:p w14:paraId="093A98FE" w14:textId="5C8B7268" w:rsidR="00627BCD" w:rsidRPr="00627BCD" w:rsidRDefault="00455615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252525"/>
          <w:sz w:val="22"/>
          <w:szCs w:val="22"/>
        </w:rPr>
        <w:t>Serve</w:t>
      </w:r>
      <w:r w:rsidR="00A72C35" w:rsidRPr="00627BCD">
        <w:rPr>
          <w:rFonts w:asciiTheme="minorHAnsi" w:hAnsiTheme="minorHAnsi" w:cstheme="minorHAnsi"/>
          <w:color w:val="252525"/>
          <w:sz w:val="22"/>
          <w:szCs w:val="22"/>
        </w:rPr>
        <w:t>d</w:t>
      </w:r>
      <w:r w:rsidRPr="00627BCD">
        <w:rPr>
          <w:rFonts w:asciiTheme="minorHAnsi" w:hAnsiTheme="minorHAnsi" w:cstheme="minorHAnsi"/>
          <w:color w:val="252525"/>
          <w:sz w:val="22"/>
          <w:szCs w:val="22"/>
        </w:rPr>
        <w:t xml:space="preserve"> as a </w:t>
      </w:r>
      <w:r w:rsidRPr="00627BCD">
        <w:rPr>
          <w:rFonts w:asciiTheme="minorHAnsi" w:hAnsiTheme="minorHAnsi" w:cstheme="minorHAnsi"/>
          <w:b/>
          <w:color w:val="252525"/>
          <w:sz w:val="22"/>
          <w:szCs w:val="22"/>
        </w:rPr>
        <w:t>senior cyber security consultant</w:t>
      </w:r>
      <w:r w:rsidRPr="00627BCD">
        <w:rPr>
          <w:rFonts w:asciiTheme="minorHAnsi" w:hAnsiTheme="minorHAnsi" w:cstheme="minorHAnsi"/>
          <w:color w:val="252525"/>
          <w:sz w:val="22"/>
          <w:szCs w:val="22"/>
        </w:rPr>
        <w:t xml:space="preserve"> to the various lines of businesses by providing subject matter expertise as it relates to new cloud platforms and emerging cloud </w:t>
      </w:r>
      <w:r w:rsidR="00627BCD" w:rsidRPr="00627BCD">
        <w:rPr>
          <w:rFonts w:asciiTheme="minorHAnsi" w:hAnsiTheme="minorHAnsi" w:cstheme="minorHAnsi"/>
          <w:color w:val="252525"/>
          <w:sz w:val="22"/>
          <w:szCs w:val="22"/>
        </w:rPr>
        <w:t>technologies.</w:t>
      </w:r>
    </w:p>
    <w:p w14:paraId="649C0793" w14:textId="77777777" w:rsidR="00627BCD" w:rsidRPr="00627BCD" w:rsidRDefault="00DB225C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Collaborated with Product Managers for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future, cloud ready design modifications.</w:t>
      </w:r>
    </w:p>
    <w:p w14:paraId="7BC11B15" w14:textId="37481D62" w:rsidR="00D43639" w:rsidRPr="00627BCD" w:rsidRDefault="00D43639" w:rsidP="00627BCD">
      <w:pPr>
        <w:pStyle w:val="ListParagraph"/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>Organised and Conducted</w:t>
      </w:r>
      <w:r w:rsidR="00C179E7" w:rsidRPr="00627BCD">
        <w:rPr>
          <w:rFonts w:asciiTheme="minorHAnsi" w:hAnsiTheme="minorHAnsi" w:cstheme="minorHAnsi"/>
          <w:sz w:val="22"/>
          <w:szCs w:val="22"/>
        </w:rPr>
        <w:t xml:space="preserve"> </w:t>
      </w:r>
      <w:r w:rsidR="00DD3EA1" w:rsidRPr="00627BCD">
        <w:rPr>
          <w:rFonts w:asciiTheme="minorHAnsi" w:hAnsiTheme="minorHAnsi" w:cstheme="minorHAnsi"/>
          <w:b/>
          <w:sz w:val="22"/>
          <w:szCs w:val="22"/>
        </w:rPr>
        <w:t xml:space="preserve">Cyber </w:t>
      </w:r>
      <w:r w:rsidRPr="00627BCD">
        <w:rPr>
          <w:rFonts w:asciiTheme="minorHAnsi" w:hAnsiTheme="minorHAnsi" w:cstheme="minorHAnsi"/>
          <w:b/>
          <w:sz w:val="22"/>
          <w:szCs w:val="22"/>
        </w:rPr>
        <w:t>Security Best Practise</w:t>
      </w:r>
      <w:r w:rsidR="00DD3EA1" w:rsidRPr="00627BCD">
        <w:rPr>
          <w:rFonts w:asciiTheme="minorHAnsi" w:hAnsiTheme="minorHAnsi" w:cstheme="minorHAnsi"/>
          <w:b/>
          <w:sz w:val="22"/>
          <w:szCs w:val="22"/>
        </w:rPr>
        <w:t>s</w:t>
      </w:r>
      <w:r w:rsidRPr="00627BCD">
        <w:rPr>
          <w:rFonts w:asciiTheme="minorHAnsi" w:hAnsiTheme="minorHAnsi" w:cstheme="minorHAnsi"/>
          <w:b/>
          <w:sz w:val="22"/>
          <w:szCs w:val="22"/>
        </w:rPr>
        <w:t xml:space="preserve"> Training</w:t>
      </w:r>
      <w:r w:rsidRPr="00627BCD">
        <w:rPr>
          <w:rFonts w:asciiTheme="minorHAnsi" w:hAnsiTheme="minorHAnsi" w:cstheme="minorHAnsi"/>
          <w:sz w:val="22"/>
          <w:szCs w:val="22"/>
        </w:rPr>
        <w:t xml:space="preserve"> for Development Teams on the periodic basis</w:t>
      </w:r>
      <w:r w:rsidR="005A535C" w:rsidRPr="00627BCD">
        <w:rPr>
          <w:rFonts w:asciiTheme="minorHAnsi" w:hAnsiTheme="minorHAnsi" w:cstheme="minorHAnsi"/>
          <w:sz w:val="22"/>
          <w:szCs w:val="22"/>
        </w:rPr>
        <w:t xml:space="preserve"> and </w:t>
      </w:r>
      <w:r w:rsidR="005A535C" w:rsidRPr="00627BCD">
        <w:rPr>
          <w:rFonts w:asciiTheme="minorHAnsi" w:hAnsiTheme="minorHAnsi" w:cstheme="minorHAnsi"/>
          <w:b/>
          <w:sz w:val="22"/>
          <w:szCs w:val="22"/>
        </w:rPr>
        <w:t xml:space="preserve">Cyber Security Awareness Training </w:t>
      </w:r>
      <w:r w:rsidR="005A535C" w:rsidRPr="00627BCD">
        <w:rPr>
          <w:rFonts w:asciiTheme="minorHAnsi" w:hAnsiTheme="minorHAnsi" w:cstheme="minorHAnsi"/>
          <w:sz w:val="22"/>
          <w:szCs w:val="22"/>
        </w:rPr>
        <w:t>for Stakeholders</w:t>
      </w:r>
      <w:r w:rsidRPr="00627BCD">
        <w:rPr>
          <w:rFonts w:asciiTheme="minorHAnsi" w:hAnsiTheme="minorHAnsi" w:cstheme="minorHAnsi"/>
          <w:sz w:val="22"/>
          <w:szCs w:val="22"/>
        </w:rPr>
        <w:t>.</w:t>
      </w:r>
    </w:p>
    <w:p w14:paraId="59FE9ADF" w14:textId="77777777" w:rsidR="00627BCD" w:rsidRPr="00627BCD" w:rsidRDefault="00627BCD" w:rsidP="00627BCD">
      <w:pPr>
        <w:jc w:val="both"/>
        <w:rPr>
          <w:rFonts w:asciiTheme="minorHAnsi" w:hAnsiTheme="minorHAnsi" w:cstheme="minorHAnsi"/>
          <w:color w:val="333333"/>
          <w:sz w:val="22"/>
          <w:szCs w:val="22"/>
        </w:rPr>
      </w:pPr>
    </w:p>
    <w:p w14:paraId="6346E131" w14:textId="2E41901F" w:rsidR="006336E9" w:rsidRPr="00627BCD" w:rsidRDefault="0056770D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t>General Dynamics, Texas</w:t>
      </w:r>
      <w:r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</w:t>
      </w:r>
      <w:r w:rsidR="00627BCD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</w:t>
      </w:r>
      <w:r w:rsidR="00237E28" w:rsidRPr="00627BCD">
        <w:rPr>
          <w:rFonts w:asciiTheme="minorHAnsi" w:hAnsiTheme="minorHAnsi" w:cstheme="minorHAnsi"/>
          <w:b/>
          <w:sz w:val="22"/>
          <w:szCs w:val="22"/>
        </w:rPr>
        <w:t>May</w:t>
      </w:r>
      <w:r w:rsidR="006336E9" w:rsidRPr="00627BCD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="00237E28" w:rsidRPr="00627BCD">
        <w:rPr>
          <w:rFonts w:asciiTheme="minorHAnsi" w:hAnsiTheme="minorHAnsi" w:cstheme="minorHAnsi"/>
          <w:b/>
          <w:sz w:val="22"/>
          <w:szCs w:val="22"/>
        </w:rPr>
        <w:t>7</w:t>
      </w:r>
      <w:r w:rsidR="006336E9" w:rsidRPr="00627BCD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237E28" w:rsidRPr="00627BCD">
        <w:rPr>
          <w:rFonts w:asciiTheme="minorHAnsi" w:hAnsiTheme="minorHAnsi" w:cstheme="minorHAnsi"/>
          <w:b/>
          <w:sz w:val="22"/>
          <w:szCs w:val="22"/>
        </w:rPr>
        <w:t>Oct</w:t>
      </w:r>
      <w:r w:rsidR="006336E9" w:rsidRPr="00627BCD">
        <w:rPr>
          <w:rFonts w:asciiTheme="minorHAnsi" w:hAnsiTheme="minorHAnsi" w:cstheme="minorHAnsi"/>
          <w:b/>
          <w:sz w:val="22"/>
          <w:szCs w:val="22"/>
        </w:rPr>
        <w:t xml:space="preserve"> 20</w:t>
      </w:r>
      <w:r w:rsidR="00237E28" w:rsidRPr="00627BCD">
        <w:rPr>
          <w:rFonts w:asciiTheme="minorHAnsi" w:hAnsiTheme="minorHAnsi" w:cstheme="minorHAnsi"/>
          <w:b/>
          <w:sz w:val="22"/>
          <w:szCs w:val="22"/>
        </w:rPr>
        <w:t>1</w:t>
      </w:r>
      <w:r w:rsidR="00480CBF" w:rsidRPr="00627BCD">
        <w:rPr>
          <w:rFonts w:asciiTheme="minorHAnsi" w:hAnsiTheme="minorHAnsi" w:cstheme="minorHAnsi"/>
          <w:b/>
          <w:sz w:val="22"/>
          <w:szCs w:val="22"/>
        </w:rPr>
        <w:t>9</w:t>
      </w:r>
    </w:p>
    <w:p w14:paraId="1120D356" w14:textId="77777777" w:rsidR="00627BCD" w:rsidRDefault="00425E80" w:rsidP="00627BC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="000D1A49" w:rsidRPr="00627BCD">
        <w:rPr>
          <w:rFonts w:asciiTheme="minorHAnsi" w:hAnsiTheme="minorHAnsi" w:cstheme="minorHAnsi"/>
          <w:b/>
          <w:bCs/>
          <w:sz w:val="22"/>
          <w:szCs w:val="22"/>
        </w:rPr>
        <w:t>zure</w:t>
      </w:r>
      <w:r w:rsidR="0056770D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6264D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Security </w:t>
      </w:r>
      <w:r w:rsidR="00B379F0" w:rsidRPr="00627BCD">
        <w:rPr>
          <w:rFonts w:asciiTheme="minorHAnsi" w:hAnsiTheme="minorHAnsi" w:cstheme="minorHAnsi"/>
          <w:b/>
          <w:bCs/>
          <w:sz w:val="22"/>
          <w:szCs w:val="22"/>
        </w:rPr>
        <w:t>Engineer</w:t>
      </w:r>
    </w:p>
    <w:p w14:paraId="2E2A76FF" w14:textId="77777777" w:rsidR="00404564" w:rsidRPr="00627BCD" w:rsidRDefault="00404564" w:rsidP="00627BC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F61C30D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Designed and Architected </w:t>
      </w:r>
      <w:proofErr w:type="spellStart"/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DevSecOps</w:t>
      </w:r>
      <w:proofErr w:type="spellEnd"/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 xml:space="preserve"> Security Oriented Design methods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 to serve the Client and Stakeholders requirements. </w:t>
      </w:r>
    </w:p>
    <w:p w14:paraId="5C88ACB7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Designed, Developed, Reviewed and Updated </w:t>
      </w:r>
      <w:r w:rsidRPr="00627BCD">
        <w:rPr>
          <w:rFonts w:asciiTheme="minorHAnsi" w:hAnsiTheme="minorHAnsi" w:cstheme="minorHAnsi"/>
          <w:b/>
          <w:sz w:val="22"/>
          <w:szCs w:val="22"/>
        </w:rPr>
        <w:t xml:space="preserve">Azure Security Assessment </w:t>
      </w:r>
      <w:proofErr w:type="gramStart"/>
      <w:r w:rsidRPr="00627BCD">
        <w:rPr>
          <w:rFonts w:asciiTheme="minorHAnsi" w:hAnsiTheme="minorHAnsi" w:cstheme="minorHAnsi"/>
          <w:b/>
          <w:sz w:val="22"/>
          <w:szCs w:val="22"/>
        </w:rPr>
        <w:t>Plan(</w:t>
      </w:r>
      <w:proofErr w:type="gramEnd"/>
      <w:r w:rsidRPr="00627BCD">
        <w:rPr>
          <w:rFonts w:asciiTheme="minorHAnsi" w:hAnsiTheme="minorHAnsi" w:cstheme="minorHAnsi"/>
          <w:b/>
          <w:sz w:val="22"/>
          <w:szCs w:val="22"/>
        </w:rPr>
        <w:t>SAP), Security Control Test Plan(SCTP), Security Control Requirement Traceability Matrix(SCRTM) and Documentation Request List(DRL)</w:t>
      </w:r>
      <w:r w:rsidRPr="00627BCD">
        <w:rPr>
          <w:rFonts w:asciiTheme="minorHAnsi" w:hAnsiTheme="minorHAnsi" w:cstheme="minorHAnsi"/>
          <w:sz w:val="22"/>
          <w:szCs w:val="22"/>
        </w:rPr>
        <w:t xml:space="preserve"> and get them approved before kicking off the assessment.</w:t>
      </w:r>
    </w:p>
    <w:p w14:paraId="4525C7A5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Periodically Assessed Azure </w:t>
      </w:r>
      <w:r w:rsidRPr="00627BCD">
        <w:rPr>
          <w:rFonts w:asciiTheme="minorHAnsi" w:hAnsiTheme="minorHAnsi" w:cstheme="minorHAnsi"/>
          <w:b/>
          <w:sz w:val="22"/>
          <w:szCs w:val="22"/>
        </w:rPr>
        <w:t>CSPM (Cloud Security Posture Management)</w:t>
      </w:r>
      <w:r w:rsidRPr="00627BCD">
        <w:rPr>
          <w:rFonts w:asciiTheme="minorHAnsi" w:hAnsiTheme="minorHAnsi" w:cstheme="minorHAnsi"/>
          <w:sz w:val="22"/>
          <w:szCs w:val="22"/>
        </w:rPr>
        <w:t xml:space="preserve"> for all the </w:t>
      </w:r>
      <w:r w:rsidRPr="00627BCD">
        <w:rPr>
          <w:rFonts w:asciiTheme="minorHAnsi" w:hAnsiTheme="minorHAnsi" w:cstheme="minorHAnsi"/>
          <w:b/>
          <w:sz w:val="22"/>
          <w:szCs w:val="22"/>
        </w:rPr>
        <w:t>PaaS &amp; SaaS</w:t>
      </w:r>
      <w:r w:rsidRPr="00627BCD">
        <w:rPr>
          <w:rFonts w:asciiTheme="minorHAnsi" w:hAnsiTheme="minorHAnsi" w:cstheme="minorHAnsi"/>
          <w:sz w:val="22"/>
          <w:szCs w:val="22"/>
        </w:rPr>
        <w:t xml:space="preserve"> services across </w:t>
      </w:r>
      <w:proofErr w:type="gramStart"/>
      <w:r w:rsidRPr="00627BCD">
        <w:rPr>
          <w:rFonts w:asciiTheme="minorHAnsi" w:hAnsiTheme="minorHAnsi" w:cstheme="minorHAnsi"/>
          <w:sz w:val="22"/>
          <w:szCs w:val="22"/>
        </w:rPr>
        <w:t>a number of</w:t>
      </w:r>
      <w:proofErr w:type="gramEnd"/>
      <w:r w:rsidRPr="00627BCD">
        <w:rPr>
          <w:rFonts w:asciiTheme="minorHAnsi" w:hAnsiTheme="minorHAnsi" w:cstheme="minorHAnsi"/>
          <w:sz w:val="22"/>
          <w:szCs w:val="22"/>
        </w:rPr>
        <w:t xml:space="preserve"> Management Groups. </w:t>
      </w:r>
    </w:p>
    <w:p w14:paraId="7CB2003C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Worked on </w:t>
      </w: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Securing Multi-Tenant Systems</w:t>
      </w:r>
      <w:r w:rsidRPr="00627BCD">
        <w:rPr>
          <w:rFonts w:asciiTheme="minorHAnsi" w:hAnsiTheme="minorHAnsi" w:cstheme="minorHAnsi"/>
          <w:color w:val="000000"/>
          <w:sz w:val="22"/>
          <w:szCs w:val="22"/>
        </w:rPr>
        <w:t>, and architecting security controls in ‘cloud’ systems.</w:t>
      </w:r>
    </w:p>
    <w:p w14:paraId="4FBB57E6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Based on the Project requirement, conducted detailed Study about different Deployment Tools and recommended the right tool and presented to the </w:t>
      </w:r>
      <w:r w:rsidRPr="00627BCD">
        <w:rPr>
          <w:rFonts w:asciiTheme="minorHAnsi" w:hAnsiTheme="minorHAnsi" w:cstheme="minorHAnsi"/>
          <w:b/>
          <w:sz w:val="22"/>
          <w:szCs w:val="22"/>
        </w:rPr>
        <w:t>Azure GovCloud</w:t>
      </w:r>
      <w:r w:rsidRPr="00627BCD">
        <w:rPr>
          <w:rFonts w:asciiTheme="minorHAnsi" w:hAnsiTheme="minorHAnsi" w:cstheme="minorHAnsi"/>
          <w:sz w:val="22"/>
          <w:szCs w:val="22"/>
        </w:rPr>
        <w:t xml:space="preserve"> </w:t>
      </w:r>
      <w:r w:rsidRPr="00627BCD">
        <w:rPr>
          <w:rFonts w:asciiTheme="minorHAnsi" w:hAnsiTheme="minorHAnsi" w:cstheme="minorHAnsi"/>
          <w:b/>
          <w:sz w:val="22"/>
          <w:szCs w:val="22"/>
        </w:rPr>
        <w:t>JETSS-C Management</w:t>
      </w:r>
      <w:r w:rsidRPr="00627BCD">
        <w:rPr>
          <w:rFonts w:asciiTheme="minorHAnsi" w:hAnsiTheme="minorHAnsi" w:cstheme="minorHAnsi"/>
          <w:sz w:val="22"/>
          <w:szCs w:val="22"/>
        </w:rPr>
        <w:t>.</w:t>
      </w:r>
    </w:p>
    <w:p w14:paraId="642BB57E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Created </w:t>
      </w:r>
      <w:r w:rsidRPr="00627BCD">
        <w:rPr>
          <w:rFonts w:asciiTheme="minorHAnsi" w:hAnsiTheme="minorHAnsi" w:cstheme="minorHAnsi"/>
          <w:b/>
          <w:sz w:val="22"/>
          <w:szCs w:val="22"/>
        </w:rPr>
        <w:t>SSO strategies</w:t>
      </w:r>
      <w:r w:rsidRPr="00627BCD">
        <w:rPr>
          <w:rFonts w:asciiTheme="minorHAnsi" w:hAnsiTheme="minorHAnsi" w:cstheme="minorHAnsi"/>
          <w:sz w:val="22"/>
          <w:szCs w:val="22"/>
        </w:rPr>
        <w:t xml:space="preserve"> on Linux OS, and windows, using </w:t>
      </w:r>
      <w:r w:rsidRPr="00627BCD">
        <w:rPr>
          <w:rFonts w:asciiTheme="minorHAnsi" w:hAnsiTheme="minorHAnsi" w:cstheme="minorHAnsi"/>
          <w:b/>
          <w:sz w:val="22"/>
          <w:szCs w:val="22"/>
        </w:rPr>
        <w:t>Ping Federate, SAML SSO</w:t>
      </w:r>
      <w:r w:rsidRPr="00627BCD">
        <w:rPr>
          <w:rFonts w:asciiTheme="minorHAnsi" w:hAnsiTheme="minorHAnsi" w:cstheme="minorHAnsi"/>
          <w:sz w:val="22"/>
          <w:szCs w:val="22"/>
        </w:rPr>
        <w:t xml:space="preserve"> integration for Hybrid cloud Identity store providers pass through of Identity and login for role-based access of applications and security posturing.</w:t>
      </w:r>
    </w:p>
    <w:p w14:paraId="012F0017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Extensively worked and Handled Application Layer Security using </w:t>
      </w:r>
      <w:r w:rsidRPr="00627BCD">
        <w:rPr>
          <w:rFonts w:asciiTheme="minorHAnsi" w:hAnsiTheme="minorHAnsi" w:cstheme="minorHAnsi"/>
          <w:b/>
          <w:sz w:val="22"/>
          <w:szCs w:val="22"/>
        </w:rPr>
        <w:t>Azure WAF.</w:t>
      </w:r>
    </w:p>
    <w:p w14:paraId="7DA1BB02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Developed strong partnership with business and technology stakeholder to drive the vision and prioritize the delivery roadmap on AWS/ MS Azure/ GCP using </w:t>
      </w:r>
      <w:r w:rsidRPr="00627BCD">
        <w:rPr>
          <w:rFonts w:asciiTheme="minorHAnsi" w:hAnsiTheme="minorHAnsi" w:cstheme="minorHAnsi"/>
          <w:b/>
          <w:sz w:val="22"/>
          <w:szCs w:val="22"/>
        </w:rPr>
        <w:t>AD, ADFS, IAM and Ping Federation</w:t>
      </w:r>
      <w:r w:rsidRPr="00627BCD">
        <w:rPr>
          <w:rFonts w:asciiTheme="minorHAnsi" w:hAnsiTheme="minorHAnsi" w:cstheme="minorHAnsi"/>
          <w:sz w:val="22"/>
          <w:szCs w:val="22"/>
        </w:rPr>
        <w:t>.</w:t>
      </w:r>
    </w:p>
    <w:p w14:paraId="5AD431A0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Extensively worked on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MITRE ATT&amp;CK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Framework for curated knowledge base and model for Cyber Adversary Behaviour, by addressing distinct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Enterprise environments and Mobile environments.</w:t>
      </w:r>
    </w:p>
    <w:p w14:paraId="54C8224E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gramStart"/>
      <w:r w:rsidRPr="00627BCD">
        <w:rPr>
          <w:rFonts w:asciiTheme="minorHAnsi" w:hAnsiTheme="minorHAnsi" w:cstheme="minorHAnsi"/>
          <w:color w:val="333333"/>
          <w:sz w:val="22"/>
          <w:szCs w:val="22"/>
        </w:rPr>
        <w:t>Worked  on</w:t>
      </w:r>
      <w:proofErr w:type="gramEnd"/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MITRE D3FEND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for Knowledge Base, which serves as a Library of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Defensive Cybersecurity Counter Measures,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Technical components and their associations and capabilities.</w:t>
      </w:r>
    </w:p>
    <w:p w14:paraId="077FB6C0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Worked heavily on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 xml:space="preserve">SAST 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>and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 xml:space="preserve"> DAST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tools to Analyse the Source Code and Testing and Identifying Security Vulnerabilities in an Application Security as the Application Development Process.</w:t>
      </w:r>
    </w:p>
    <w:p w14:paraId="65087B13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lastRenderedPageBreak/>
        <w:t xml:space="preserve">Extensively worked on by fine tuning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Azure Network Security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, esp.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Azure Firewall and Azure Application Security Groups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for Network Segmentation and Secure the Data movement.</w:t>
      </w:r>
    </w:p>
    <w:p w14:paraId="48C8A64D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Designed and Architected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Multi-Factor Authentication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,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Azure Conditional Access Policies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in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Azure Active Directory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gramStart"/>
      <w:r w:rsidRPr="00627BCD">
        <w:rPr>
          <w:rFonts w:asciiTheme="minorHAnsi" w:hAnsiTheme="minorHAnsi" w:cstheme="minorHAnsi"/>
          <w:color w:val="333333"/>
          <w:sz w:val="22"/>
          <w:szCs w:val="22"/>
        </w:rPr>
        <w:t>in order to</w:t>
      </w:r>
      <w:proofErr w:type="gramEnd"/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maintain simplicity for users while User Authentication and Authorization process.</w:t>
      </w:r>
    </w:p>
    <w:p w14:paraId="21DD9308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Hands on experience with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Azure Sentinel cloud-native SIEM tool and SOAR solutions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to detect and respond to threats using its built-in Artificial Intelligence to monitor the Azure Security eco system from cloud to On-Prem, </w:t>
      </w:r>
      <w:proofErr w:type="gramStart"/>
      <w:r w:rsidRPr="00627BCD">
        <w:rPr>
          <w:rFonts w:asciiTheme="minorHAnsi" w:hAnsiTheme="minorHAnsi" w:cstheme="minorHAnsi"/>
          <w:color w:val="333333"/>
          <w:sz w:val="22"/>
          <w:szCs w:val="22"/>
        </w:rPr>
        <w:t>Workstations</w:t>
      </w:r>
      <w:proofErr w:type="gramEnd"/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and Personal Device</w:t>
      </w:r>
      <w:r w:rsidR="00627BCD" w:rsidRPr="00627BCD">
        <w:rPr>
          <w:rFonts w:asciiTheme="minorHAnsi" w:hAnsiTheme="minorHAnsi" w:cstheme="minorHAnsi"/>
          <w:color w:val="333333"/>
          <w:sz w:val="22"/>
          <w:szCs w:val="22"/>
        </w:rPr>
        <w:t>.</w:t>
      </w:r>
    </w:p>
    <w:p w14:paraId="157D40E0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Worked on </w:t>
      </w:r>
      <w:r w:rsidRPr="00627BCD">
        <w:rPr>
          <w:rFonts w:asciiTheme="minorHAnsi" w:hAnsiTheme="minorHAnsi" w:cstheme="minorHAnsi"/>
          <w:b/>
          <w:color w:val="333333"/>
          <w:sz w:val="22"/>
          <w:szCs w:val="22"/>
        </w:rPr>
        <w:t>Microsoft Defender Advanced Threat Protection (ATP)</w:t>
      </w:r>
      <w:r w:rsidRPr="00627BCD">
        <w:rPr>
          <w:rFonts w:asciiTheme="minorHAnsi" w:hAnsiTheme="minorHAnsi" w:cstheme="minorHAnsi"/>
          <w:color w:val="333333"/>
          <w:sz w:val="22"/>
          <w:szCs w:val="22"/>
        </w:rPr>
        <w:t xml:space="preserve"> to automatically Detects and Remediates Advanced attacks on </w:t>
      </w:r>
      <w:proofErr w:type="gramStart"/>
      <w:r w:rsidRPr="00627BCD">
        <w:rPr>
          <w:rFonts w:asciiTheme="minorHAnsi" w:hAnsiTheme="minorHAnsi" w:cstheme="minorHAnsi"/>
          <w:color w:val="333333"/>
          <w:sz w:val="22"/>
          <w:szCs w:val="22"/>
        </w:rPr>
        <w:t>End-Points</w:t>
      </w:r>
      <w:proofErr w:type="gramEnd"/>
      <w:r w:rsidRPr="00627BCD">
        <w:rPr>
          <w:rFonts w:asciiTheme="minorHAnsi" w:hAnsiTheme="minorHAnsi" w:cstheme="minorHAnsi"/>
          <w:color w:val="333333"/>
          <w:sz w:val="22"/>
          <w:szCs w:val="22"/>
        </w:rPr>
        <w:t>, by investigating potential impacts of each threat and quickly Mitigate and Remediate the Threats.</w:t>
      </w:r>
    </w:p>
    <w:p w14:paraId="7F28AEE2" w14:textId="77777777" w:rsidR="00627BCD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Worked on creating complete automation, </w:t>
      </w:r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Infrastructure as Code (</w:t>
      </w:r>
      <w:proofErr w:type="spellStart"/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IaC</w:t>
      </w:r>
      <w:proofErr w:type="spellEnd"/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)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 using </w:t>
      </w:r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Terraform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 xml:space="preserve"> for the </w:t>
      </w:r>
      <w:r w:rsidRPr="00627BCD">
        <w:rPr>
          <w:rFonts w:asciiTheme="minorHAnsi" w:hAnsiTheme="minorHAnsi" w:cstheme="minorHAnsi"/>
          <w:b/>
          <w:color w:val="555555"/>
          <w:sz w:val="22"/>
          <w:szCs w:val="22"/>
        </w:rPr>
        <w:t>MSP Web Application</w:t>
      </w:r>
      <w:r w:rsidRPr="00627BCD">
        <w:rPr>
          <w:rFonts w:asciiTheme="minorHAnsi" w:hAnsiTheme="minorHAnsi" w:cstheme="minorHAnsi"/>
          <w:color w:val="555555"/>
          <w:sz w:val="22"/>
          <w:szCs w:val="22"/>
        </w:rPr>
        <w:t>.</w:t>
      </w:r>
    </w:p>
    <w:p w14:paraId="7AE86E2D" w14:textId="7AA3F631" w:rsidR="000D1A49" w:rsidRPr="00627BCD" w:rsidRDefault="000D1A49" w:rsidP="00627BCD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sz w:val="22"/>
          <w:szCs w:val="22"/>
        </w:rPr>
        <w:t xml:space="preserve">Lead several Dev/Ops team to implement </w:t>
      </w:r>
      <w:r w:rsidRPr="00627BCD">
        <w:rPr>
          <w:rFonts w:asciiTheme="minorHAnsi" w:hAnsiTheme="minorHAnsi" w:cstheme="minorHAnsi"/>
          <w:b/>
          <w:sz w:val="22"/>
          <w:szCs w:val="22"/>
        </w:rPr>
        <w:t>PaaS solutions on Cloud Security Architecture</w:t>
      </w:r>
      <w:r w:rsidRPr="00627BCD">
        <w:rPr>
          <w:rFonts w:asciiTheme="minorHAnsi" w:hAnsiTheme="minorHAnsi" w:cstheme="minorHAnsi"/>
          <w:sz w:val="22"/>
          <w:szCs w:val="22"/>
        </w:rPr>
        <w:t xml:space="preserve"> for private and public cloud automation and orchestration services.</w:t>
      </w:r>
    </w:p>
    <w:p w14:paraId="41D7A87D" w14:textId="77777777" w:rsidR="000D1A49" w:rsidRPr="00627BCD" w:rsidRDefault="000D1A49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</w:t>
      </w:r>
    </w:p>
    <w:p w14:paraId="5345D70D" w14:textId="5E7FC46A" w:rsidR="002A1E1A" w:rsidRPr="00627BCD" w:rsidRDefault="002A1E1A" w:rsidP="00627BC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7BCD">
        <w:rPr>
          <w:rFonts w:asciiTheme="minorHAnsi" w:hAnsiTheme="minorHAnsi" w:cstheme="minorHAnsi"/>
          <w:b/>
          <w:bCs/>
          <w:sz w:val="22"/>
          <w:szCs w:val="22"/>
        </w:rPr>
        <w:t>Clariant</w:t>
      </w:r>
      <w:r w:rsidR="007D2B2B" w:rsidRPr="00627BCD">
        <w:rPr>
          <w:rFonts w:asciiTheme="minorHAnsi" w:hAnsiTheme="minorHAnsi" w:cstheme="minorHAnsi"/>
          <w:b/>
          <w:bCs/>
          <w:sz w:val="22"/>
          <w:szCs w:val="22"/>
        </w:rPr>
        <w:t>, Texas</w:t>
      </w:r>
      <w:r w:rsidR="00D81AF8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</w:t>
      </w:r>
      <w:r w:rsidR="006B730C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</w:t>
      </w:r>
      <w:r w:rsidR="00D81AF8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     </w:t>
      </w:r>
      <w:r w:rsidR="006B730C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      </w:t>
      </w:r>
      <w:r w:rsidR="008C551E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        </w:t>
      </w:r>
      <w:r w:rsidR="00627BCD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</w:t>
      </w:r>
      <w:r w:rsidR="00237E28" w:rsidRPr="00627BCD">
        <w:rPr>
          <w:rFonts w:asciiTheme="minorHAnsi" w:hAnsiTheme="minorHAnsi" w:cstheme="minorHAnsi"/>
          <w:b/>
          <w:bCs/>
          <w:sz w:val="22"/>
          <w:szCs w:val="22"/>
        </w:rPr>
        <w:t>Oct</w:t>
      </w:r>
      <w:r w:rsidR="00773DFD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20</w:t>
      </w:r>
      <w:r w:rsidR="00524E08" w:rsidRPr="00627BCD">
        <w:rPr>
          <w:rFonts w:asciiTheme="minorHAnsi" w:hAnsiTheme="minorHAnsi" w:cstheme="minorHAnsi"/>
          <w:b/>
          <w:bCs/>
          <w:sz w:val="22"/>
          <w:szCs w:val="22"/>
        </w:rPr>
        <w:t>09</w:t>
      </w:r>
      <w:r w:rsidR="00773DFD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gramStart"/>
      <w:r w:rsidR="00773DFD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– </w:t>
      </w:r>
      <w:r w:rsidR="00933D46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37E28" w:rsidRPr="00627BCD">
        <w:rPr>
          <w:rFonts w:asciiTheme="minorHAnsi" w:hAnsiTheme="minorHAnsi" w:cstheme="minorHAnsi"/>
          <w:b/>
          <w:bCs/>
          <w:sz w:val="22"/>
          <w:szCs w:val="22"/>
        </w:rPr>
        <w:t>May</w:t>
      </w:r>
      <w:proofErr w:type="gramEnd"/>
      <w:r w:rsidR="00D276D7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33D46" w:rsidRPr="00627BCD">
        <w:rPr>
          <w:rFonts w:asciiTheme="minorHAnsi" w:hAnsiTheme="minorHAnsi" w:cstheme="minorHAnsi"/>
          <w:b/>
          <w:bCs/>
          <w:sz w:val="22"/>
          <w:szCs w:val="22"/>
        </w:rPr>
        <w:t>201</w:t>
      </w:r>
      <w:r w:rsidR="00237E28" w:rsidRPr="00627BCD">
        <w:rPr>
          <w:rFonts w:asciiTheme="minorHAnsi" w:hAnsiTheme="minorHAnsi" w:cstheme="minorHAnsi"/>
          <w:b/>
          <w:bCs/>
          <w:sz w:val="22"/>
          <w:szCs w:val="22"/>
        </w:rPr>
        <w:t>7</w:t>
      </w:r>
    </w:p>
    <w:p w14:paraId="1B9ECA78" w14:textId="77777777" w:rsidR="00627BCD" w:rsidRDefault="00A2510B" w:rsidP="00627BC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="0085074B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B4B22" w:rsidRPr="00627BCD">
        <w:rPr>
          <w:rFonts w:asciiTheme="minorHAnsi" w:hAnsiTheme="minorHAnsi" w:cstheme="minorHAnsi"/>
          <w:b/>
          <w:bCs/>
          <w:sz w:val="22"/>
          <w:szCs w:val="22"/>
        </w:rPr>
        <w:t>Solutions Architect</w:t>
      </w:r>
      <w:r w:rsidR="00D82236" w:rsidRPr="00627B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7E096EE0" w14:textId="77777777" w:rsidR="00404564" w:rsidRPr="00627BCD" w:rsidRDefault="00404564" w:rsidP="00627BC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488ED0B" w14:textId="77777777" w:rsidR="00627BCD" w:rsidRPr="00627BCD" w:rsidRDefault="00152B21" w:rsidP="00627BC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252525"/>
          <w:sz w:val="22"/>
          <w:szCs w:val="22"/>
        </w:rPr>
        <w:t xml:space="preserve">Designed and Architected </w:t>
      </w:r>
      <w:r w:rsidRPr="00627BCD">
        <w:rPr>
          <w:rFonts w:asciiTheme="minorHAnsi" w:hAnsiTheme="minorHAnsi" w:cstheme="minorHAnsi"/>
          <w:b/>
          <w:color w:val="252525"/>
          <w:sz w:val="22"/>
          <w:szCs w:val="22"/>
        </w:rPr>
        <w:t>Enterprise Level Large Scale Multi-Tier Solutions</w:t>
      </w:r>
      <w:r w:rsidRPr="00627BCD">
        <w:rPr>
          <w:rFonts w:asciiTheme="minorHAnsi" w:hAnsiTheme="minorHAnsi" w:cstheme="minorHAnsi"/>
          <w:color w:val="252525"/>
          <w:sz w:val="22"/>
          <w:szCs w:val="22"/>
        </w:rPr>
        <w:t xml:space="preserve"> </w:t>
      </w:r>
      <w:proofErr w:type="gramStart"/>
      <w:r w:rsidRPr="00627BCD">
        <w:rPr>
          <w:rFonts w:asciiTheme="minorHAnsi" w:hAnsiTheme="minorHAnsi" w:cstheme="minorHAnsi"/>
          <w:color w:val="252525"/>
          <w:sz w:val="22"/>
          <w:szCs w:val="22"/>
        </w:rPr>
        <w:t>using  Complex</w:t>
      </w:r>
      <w:proofErr w:type="gramEnd"/>
      <w:r w:rsidRPr="00627BCD">
        <w:rPr>
          <w:rFonts w:asciiTheme="minorHAnsi" w:hAnsiTheme="minorHAnsi" w:cstheme="minorHAnsi"/>
          <w:color w:val="252525"/>
          <w:sz w:val="22"/>
          <w:szCs w:val="22"/>
        </w:rPr>
        <w:t xml:space="preserve"> Architectural Design.</w:t>
      </w:r>
    </w:p>
    <w:p w14:paraId="4C9EF40A" w14:textId="77777777" w:rsidR="00627BCD" w:rsidRPr="00627BCD" w:rsidRDefault="00C438B6" w:rsidP="00627BC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252525"/>
          <w:sz w:val="22"/>
          <w:szCs w:val="22"/>
        </w:rPr>
        <w:t xml:space="preserve">Worked with Networking Team to build out an </w:t>
      </w:r>
      <w:r w:rsidRPr="00627BCD">
        <w:rPr>
          <w:rFonts w:asciiTheme="minorHAnsi" w:hAnsiTheme="minorHAnsi" w:cstheme="minorHAnsi"/>
          <w:b/>
          <w:color w:val="252525"/>
          <w:sz w:val="22"/>
          <w:szCs w:val="22"/>
        </w:rPr>
        <w:t xml:space="preserve">Edge Security Design </w:t>
      </w:r>
      <w:r w:rsidRPr="00627BCD">
        <w:rPr>
          <w:rFonts w:asciiTheme="minorHAnsi" w:hAnsiTheme="minorHAnsi" w:cstheme="minorHAnsi"/>
          <w:color w:val="252525"/>
          <w:sz w:val="22"/>
          <w:szCs w:val="22"/>
        </w:rPr>
        <w:t xml:space="preserve">consisting of separate </w:t>
      </w:r>
      <w:r w:rsidRPr="00627BCD">
        <w:rPr>
          <w:rFonts w:asciiTheme="minorHAnsi" w:hAnsiTheme="minorHAnsi" w:cstheme="minorHAnsi"/>
          <w:b/>
          <w:color w:val="252525"/>
          <w:sz w:val="22"/>
          <w:szCs w:val="22"/>
        </w:rPr>
        <w:t>VPC’s</w:t>
      </w:r>
      <w:r w:rsidRPr="00627BCD">
        <w:rPr>
          <w:rFonts w:asciiTheme="minorHAnsi" w:hAnsiTheme="minorHAnsi" w:cstheme="minorHAnsi"/>
          <w:color w:val="252525"/>
          <w:sz w:val="22"/>
          <w:szCs w:val="22"/>
        </w:rPr>
        <w:t xml:space="preserve"> for </w:t>
      </w:r>
      <w:r w:rsidR="00044011" w:rsidRPr="00627BCD">
        <w:rPr>
          <w:rFonts w:asciiTheme="minorHAnsi" w:hAnsiTheme="minorHAnsi" w:cstheme="minorHAnsi"/>
          <w:color w:val="252525"/>
          <w:sz w:val="22"/>
          <w:szCs w:val="22"/>
        </w:rPr>
        <w:t>internet facing EC2 instances.</w:t>
      </w:r>
    </w:p>
    <w:p w14:paraId="64AEBEAE" w14:textId="77777777" w:rsidR="00627BCD" w:rsidRPr="00627BCD" w:rsidRDefault="006E70AF" w:rsidP="00627BC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252525"/>
          <w:sz w:val="22"/>
          <w:szCs w:val="22"/>
        </w:rPr>
        <w:t xml:space="preserve">Worked with third party teams and internal development groups to provide guidance and direction on </w:t>
      </w:r>
      <w:r w:rsidRPr="00627BCD">
        <w:rPr>
          <w:rFonts w:asciiTheme="minorHAnsi" w:hAnsiTheme="minorHAnsi" w:cstheme="minorHAnsi"/>
          <w:b/>
          <w:color w:val="252525"/>
          <w:sz w:val="22"/>
          <w:szCs w:val="22"/>
        </w:rPr>
        <w:t>penetration tests and vulnerability scans.</w:t>
      </w:r>
    </w:p>
    <w:p w14:paraId="33721DEE" w14:textId="77777777" w:rsidR="00627BCD" w:rsidRPr="00627BCD" w:rsidRDefault="006E721E" w:rsidP="00627BC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color w:val="000000"/>
          <w:sz w:val="22"/>
          <w:szCs w:val="22"/>
        </w:rPr>
        <w:t>Provid</w:t>
      </w:r>
      <w:r w:rsidR="00C21BA0" w:rsidRPr="00627BCD">
        <w:rPr>
          <w:rFonts w:asciiTheme="minorHAnsi" w:hAnsiTheme="minorHAnsi" w:cstheme="minorHAnsi"/>
          <w:color w:val="000000"/>
          <w:sz w:val="22"/>
          <w:szCs w:val="22"/>
        </w:rPr>
        <w:t>ed</w:t>
      </w:r>
      <w:r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 the </w:t>
      </w:r>
      <w:r w:rsidR="00C21BA0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S</w:t>
      </w: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ecurity </w:t>
      </w:r>
      <w:r w:rsidR="00C21BA0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A</w:t>
      </w: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rchitecture </w:t>
      </w:r>
      <w:r w:rsidR="00C21BA0" w:rsidRPr="00627BCD">
        <w:rPr>
          <w:rFonts w:asciiTheme="minorHAnsi" w:hAnsiTheme="minorHAnsi" w:cstheme="minorHAnsi"/>
          <w:b/>
          <w:color w:val="000000"/>
          <w:sz w:val="22"/>
          <w:szCs w:val="22"/>
        </w:rPr>
        <w:t>E</w:t>
      </w:r>
      <w:r w:rsidRPr="00627BCD">
        <w:rPr>
          <w:rFonts w:asciiTheme="minorHAnsi" w:hAnsiTheme="minorHAnsi" w:cstheme="minorHAnsi"/>
          <w:b/>
          <w:color w:val="000000"/>
          <w:sz w:val="22"/>
          <w:szCs w:val="22"/>
        </w:rPr>
        <w:t>valuation</w:t>
      </w:r>
      <w:r w:rsidRPr="00627BCD">
        <w:rPr>
          <w:rFonts w:asciiTheme="minorHAnsi" w:hAnsiTheme="minorHAnsi" w:cstheme="minorHAnsi"/>
          <w:color w:val="000000"/>
          <w:sz w:val="22"/>
          <w:szCs w:val="22"/>
        </w:rPr>
        <w:t xml:space="preserve"> and establish a process for assessing and auditing security exceptions</w:t>
      </w:r>
      <w:r w:rsidR="00EF4EF4" w:rsidRPr="00627BC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CDA881E" w14:textId="432D1457" w:rsidR="0060250E" w:rsidRPr="00627BCD" w:rsidRDefault="0005173A" w:rsidP="00627BCD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27BCD">
        <w:rPr>
          <w:rFonts w:asciiTheme="minorHAnsi" w:hAnsiTheme="minorHAnsi" w:cstheme="minorHAnsi"/>
          <w:b/>
          <w:color w:val="252525"/>
          <w:sz w:val="22"/>
          <w:szCs w:val="22"/>
        </w:rPr>
        <w:t>Conduct</w:t>
      </w:r>
      <w:r w:rsidR="006E721E" w:rsidRPr="00627BCD">
        <w:rPr>
          <w:rFonts w:asciiTheme="minorHAnsi" w:hAnsiTheme="minorHAnsi" w:cstheme="minorHAnsi"/>
          <w:b/>
          <w:color w:val="252525"/>
          <w:sz w:val="22"/>
          <w:szCs w:val="22"/>
        </w:rPr>
        <w:t>ed S</w:t>
      </w:r>
      <w:r w:rsidRPr="00627BCD">
        <w:rPr>
          <w:rFonts w:asciiTheme="minorHAnsi" w:hAnsiTheme="minorHAnsi" w:cstheme="minorHAnsi"/>
          <w:b/>
          <w:color w:val="252525"/>
          <w:sz w:val="22"/>
          <w:szCs w:val="22"/>
        </w:rPr>
        <w:t>ecurity architecture reviews</w:t>
      </w:r>
      <w:r w:rsidRPr="00627BCD">
        <w:rPr>
          <w:rFonts w:asciiTheme="minorHAnsi" w:hAnsiTheme="minorHAnsi" w:cstheme="minorHAnsi"/>
          <w:color w:val="252525"/>
          <w:sz w:val="22"/>
          <w:szCs w:val="22"/>
        </w:rPr>
        <w:t xml:space="preserve"> of planned cloud migration initiatives across the organization and produce high quality </w:t>
      </w:r>
      <w:r w:rsidRPr="00627BCD">
        <w:rPr>
          <w:rFonts w:asciiTheme="minorHAnsi" w:hAnsiTheme="minorHAnsi" w:cstheme="minorHAnsi"/>
          <w:b/>
          <w:color w:val="252525"/>
          <w:sz w:val="22"/>
          <w:szCs w:val="22"/>
        </w:rPr>
        <w:t>Threat models</w:t>
      </w:r>
      <w:r w:rsidRPr="00627BCD">
        <w:rPr>
          <w:rFonts w:asciiTheme="minorHAnsi" w:hAnsiTheme="minorHAnsi" w:cstheme="minorHAnsi"/>
          <w:color w:val="252525"/>
          <w:sz w:val="22"/>
          <w:szCs w:val="22"/>
        </w:rPr>
        <w:t xml:space="preserve"> for cloud environments clearly articulating risks</w:t>
      </w:r>
      <w:r w:rsidR="00EF4EF4" w:rsidRPr="00627BCD">
        <w:rPr>
          <w:rFonts w:asciiTheme="minorHAnsi" w:hAnsiTheme="minorHAnsi" w:cstheme="minorHAnsi"/>
          <w:color w:val="252525"/>
          <w:sz w:val="22"/>
          <w:szCs w:val="22"/>
        </w:rPr>
        <w:t>.</w:t>
      </w:r>
    </w:p>
    <w:sectPr w:rsidR="0060250E" w:rsidRPr="00627BCD" w:rsidSect="000B3B39">
      <w:footerReference w:type="default" r:id="rId8"/>
      <w:pgSz w:w="12240" w:h="15840"/>
      <w:pgMar w:top="1134" w:right="1170" w:bottom="1134" w:left="1134" w:header="720" w:footer="720" w:gutter="0"/>
      <w:cols w:space="72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9757E" w14:textId="77777777" w:rsidR="000B3B39" w:rsidRDefault="000B3B39" w:rsidP="0092762D">
      <w:r>
        <w:separator/>
      </w:r>
    </w:p>
  </w:endnote>
  <w:endnote w:type="continuationSeparator" w:id="0">
    <w:p w14:paraId="01A7C24F" w14:textId="77777777" w:rsidR="000B3B39" w:rsidRDefault="000B3B39" w:rsidP="00927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Yu Gothic"/>
    <w:charset w:val="8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Liberation Serif">
    <w:altName w:val="MS Gothic"/>
    <w:charset w:val="80"/>
    <w:family w:val="roman"/>
    <w:pitch w:val="variable"/>
  </w:font>
  <w:font w:name="AR PL UMing HK">
    <w:altName w:val="MS Gothic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51060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52E107" w14:textId="254BD290" w:rsidR="00627BCD" w:rsidRDefault="00627B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4A9A2B" w14:textId="77777777" w:rsidR="00627BCD" w:rsidRPr="00627BCD" w:rsidRDefault="00627BCD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813E0" w14:textId="77777777" w:rsidR="000B3B39" w:rsidRDefault="000B3B39" w:rsidP="0092762D">
      <w:r>
        <w:separator/>
      </w:r>
    </w:p>
  </w:footnote>
  <w:footnote w:type="continuationSeparator" w:id="0">
    <w:p w14:paraId="41A73E1F" w14:textId="77777777" w:rsidR="000B3B39" w:rsidRDefault="000B3B39" w:rsidP="009276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B0A058B8"/>
    <w:lvl w:ilvl="0">
      <w:start w:val="1"/>
      <w:numFmt w:val="bullet"/>
      <w:pStyle w:val="ListBullet3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6C86C34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126E0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000B"/>
    <w:multiLevelType w:val="singleLevel"/>
    <w:tmpl w:val="0000000B"/>
    <w:name w:val="WW8Num13"/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/>
      </w:rPr>
    </w:lvl>
  </w:abstractNum>
  <w:abstractNum w:abstractNumId="4" w15:restartNumberingAfterBreak="0">
    <w:nsid w:val="0000000E"/>
    <w:multiLevelType w:val="singleLevel"/>
    <w:tmpl w:val="0000000E"/>
    <w:name w:val="WW8Num17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</w:abstractNum>
  <w:abstractNum w:abstractNumId="5" w15:restartNumberingAfterBreak="0">
    <w:nsid w:val="00000010"/>
    <w:multiLevelType w:val="singleLevel"/>
    <w:tmpl w:val="00000010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</w:abstractNum>
  <w:abstractNum w:abstractNumId="6" w15:restartNumberingAfterBreak="0">
    <w:nsid w:val="028E1D9C"/>
    <w:multiLevelType w:val="hybridMultilevel"/>
    <w:tmpl w:val="5AB6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2D187C"/>
    <w:multiLevelType w:val="hybridMultilevel"/>
    <w:tmpl w:val="09EC0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9496D1C"/>
    <w:multiLevelType w:val="multilevel"/>
    <w:tmpl w:val="43FE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F1E5B"/>
    <w:multiLevelType w:val="multilevel"/>
    <w:tmpl w:val="71E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910F2"/>
    <w:multiLevelType w:val="hybridMultilevel"/>
    <w:tmpl w:val="A7C6D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AA169B"/>
    <w:multiLevelType w:val="multilevel"/>
    <w:tmpl w:val="CAD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844F4"/>
    <w:multiLevelType w:val="hybridMultilevel"/>
    <w:tmpl w:val="12BC12BE"/>
    <w:lvl w:ilvl="0" w:tplc="54745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DA9D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9045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B05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662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6EB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1A6A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B899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4A9B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EA854D5"/>
    <w:multiLevelType w:val="hybridMultilevel"/>
    <w:tmpl w:val="64A69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50B62"/>
    <w:multiLevelType w:val="hybridMultilevel"/>
    <w:tmpl w:val="E56E5C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D0F0E8F"/>
    <w:multiLevelType w:val="multilevel"/>
    <w:tmpl w:val="858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42F4F"/>
    <w:multiLevelType w:val="hybridMultilevel"/>
    <w:tmpl w:val="3C10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55A94"/>
    <w:multiLevelType w:val="multilevel"/>
    <w:tmpl w:val="753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2691B"/>
    <w:multiLevelType w:val="hybridMultilevel"/>
    <w:tmpl w:val="38F80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223EF6"/>
    <w:multiLevelType w:val="hybridMultilevel"/>
    <w:tmpl w:val="536A6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26468C"/>
    <w:multiLevelType w:val="hybridMultilevel"/>
    <w:tmpl w:val="36E07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4431CA"/>
    <w:multiLevelType w:val="hybridMultilevel"/>
    <w:tmpl w:val="7A241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D354EA"/>
    <w:multiLevelType w:val="hybridMultilevel"/>
    <w:tmpl w:val="A32C5C96"/>
    <w:lvl w:ilvl="0" w:tplc="41D62E0A">
      <w:start w:val="30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401368"/>
    <w:multiLevelType w:val="hybridMultilevel"/>
    <w:tmpl w:val="D09CB1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869279F"/>
    <w:multiLevelType w:val="hybridMultilevel"/>
    <w:tmpl w:val="83C230C0"/>
    <w:lvl w:ilvl="0" w:tplc="B8C860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3C8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A85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98C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28A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6C22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FAB5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78A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626F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F71680D"/>
    <w:multiLevelType w:val="hybridMultilevel"/>
    <w:tmpl w:val="1A02F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920480">
    <w:abstractNumId w:val="2"/>
  </w:num>
  <w:num w:numId="2" w16cid:durableId="258299244">
    <w:abstractNumId w:val="1"/>
  </w:num>
  <w:num w:numId="3" w16cid:durableId="300500943">
    <w:abstractNumId w:val="0"/>
  </w:num>
  <w:num w:numId="4" w16cid:durableId="84034288">
    <w:abstractNumId w:val="23"/>
  </w:num>
  <w:num w:numId="5" w16cid:durableId="1214080920">
    <w:abstractNumId w:val="7"/>
  </w:num>
  <w:num w:numId="6" w16cid:durableId="1535147274">
    <w:abstractNumId w:val="24"/>
  </w:num>
  <w:num w:numId="7" w16cid:durableId="280958874">
    <w:abstractNumId w:val="12"/>
  </w:num>
  <w:num w:numId="8" w16cid:durableId="1076126224">
    <w:abstractNumId w:val="18"/>
  </w:num>
  <w:num w:numId="9" w16cid:durableId="1737169982">
    <w:abstractNumId w:val="25"/>
  </w:num>
  <w:num w:numId="10" w16cid:durableId="53740818">
    <w:abstractNumId w:val="6"/>
  </w:num>
  <w:num w:numId="11" w16cid:durableId="211423891">
    <w:abstractNumId w:val="11"/>
  </w:num>
  <w:num w:numId="12" w16cid:durableId="122624263">
    <w:abstractNumId w:val="8"/>
  </w:num>
  <w:num w:numId="13" w16cid:durableId="255408985">
    <w:abstractNumId w:val="9"/>
  </w:num>
  <w:num w:numId="14" w16cid:durableId="1217358425">
    <w:abstractNumId w:val="17"/>
  </w:num>
  <w:num w:numId="15" w16cid:durableId="2037583715">
    <w:abstractNumId w:val="15"/>
  </w:num>
  <w:num w:numId="16" w16cid:durableId="1795561128">
    <w:abstractNumId w:val="22"/>
  </w:num>
  <w:num w:numId="17" w16cid:durableId="1192838696">
    <w:abstractNumId w:val="13"/>
  </w:num>
  <w:num w:numId="18" w16cid:durableId="939989750">
    <w:abstractNumId w:val="21"/>
  </w:num>
  <w:num w:numId="19" w16cid:durableId="784422164">
    <w:abstractNumId w:val="14"/>
  </w:num>
  <w:num w:numId="20" w16cid:durableId="661467258">
    <w:abstractNumId w:val="19"/>
  </w:num>
  <w:num w:numId="21" w16cid:durableId="1866674470">
    <w:abstractNumId w:val="16"/>
  </w:num>
  <w:num w:numId="22" w16cid:durableId="929970039">
    <w:abstractNumId w:val="10"/>
  </w:num>
  <w:num w:numId="23" w16cid:durableId="1296957892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defaultTabStop w:val="4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D4"/>
    <w:rsid w:val="000004A4"/>
    <w:rsid w:val="00000B6E"/>
    <w:rsid w:val="00000E24"/>
    <w:rsid w:val="00001FCE"/>
    <w:rsid w:val="00003545"/>
    <w:rsid w:val="000042EE"/>
    <w:rsid w:val="00005111"/>
    <w:rsid w:val="000053CF"/>
    <w:rsid w:val="000055D9"/>
    <w:rsid w:val="00005688"/>
    <w:rsid w:val="00006AC7"/>
    <w:rsid w:val="000074E0"/>
    <w:rsid w:val="00007C79"/>
    <w:rsid w:val="00010CC1"/>
    <w:rsid w:val="00010EDA"/>
    <w:rsid w:val="00011E4D"/>
    <w:rsid w:val="0001453C"/>
    <w:rsid w:val="00015409"/>
    <w:rsid w:val="00016E0B"/>
    <w:rsid w:val="000177DE"/>
    <w:rsid w:val="000201E8"/>
    <w:rsid w:val="00020628"/>
    <w:rsid w:val="00020FC5"/>
    <w:rsid w:val="00021E79"/>
    <w:rsid w:val="00021FEE"/>
    <w:rsid w:val="00023419"/>
    <w:rsid w:val="00023583"/>
    <w:rsid w:val="00024F2F"/>
    <w:rsid w:val="00026A34"/>
    <w:rsid w:val="00026F94"/>
    <w:rsid w:val="0003195F"/>
    <w:rsid w:val="00031BC1"/>
    <w:rsid w:val="00034878"/>
    <w:rsid w:val="00034918"/>
    <w:rsid w:val="000349FD"/>
    <w:rsid w:val="0003598D"/>
    <w:rsid w:val="00035C15"/>
    <w:rsid w:val="00035EB6"/>
    <w:rsid w:val="000366D3"/>
    <w:rsid w:val="00036EA9"/>
    <w:rsid w:val="0004087A"/>
    <w:rsid w:val="00042287"/>
    <w:rsid w:val="000432A3"/>
    <w:rsid w:val="00044011"/>
    <w:rsid w:val="00045231"/>
    <w:rsid w:val="0004577A"/>
    <w:rsid w:val="00045A64"/>
    <w:rsid w:val="00046B40"/>
    <w:rsid w:val="0004777A"/>
    <w:rsid w:val="000508DF"/>
    <w:rsid w:val="00051184"/>
    <w:rsid w:val="0005173A"/>
    <w:rsid w:val="000522A4"/>
    <w:rsid w:val="000533A4"/>
    <w:rsid w:val="00054ED0"/>
    <w:rsid w:val="000559C2"/>
    <w:rsid w:val="00055B9D"/>
    <w:rsid w:val="00057AF2"/>
    <w:rsid w:val="00062458"/>
    <w:rsid w:val="000635A0"/>
    <w:rsid w:val="00066014"/>
    <w:rsid w:val="00067ECF"/>
    <w:rsid w:val="000716CC"/>
    <w:rsid w:val="0007296F"/>
    <w:rsid w:val="00073EB6"/>
    <w:rsid w:val="00074ECD"/>
    <w:rsid w:val="0007667E"/>
    <w:rsid w:val="00077361"/>
    <w:rsid w:val="00080A6F"/>
    <w:rsid w:val="00080BD8"/>
    <w:rsid w:val="0008138A"/>
    <w:rsid w:val="00082C8C"/>
    <w:rsid w:val="00083165"/>
    <w:rsid w:val="00085976"/>
    <w:rsid w:val="00085A1C"/>
    <w:rsid w:val="00086B7E"/>
    <w:rsid w:val="00092CBD"/>
    <w:rsid w:val="00094269"/>
    <w:rsid w:val="00095276"/>
    <w:rsid w:val="00096E1C"/>
    <w:rsid w:val="00097CFA"/>
    <w:rsid w:val="000A0972"/>
    <w:rsid w:val="000A0AAC"/>
    <w:rsid w:val="000A28E6"/>
    <w:rsid w:val="000A4EB7"/>
    <w:rsid w:val="000A527E"/>
    <w:rsid w:val="000A5685"/>
    <w:rsid w:val="000A5DC9"/>
    <w:rsid w:val="000B04CB"/>
    <w:rsid w:val="000B2E90"/>
    <w:rsid w:val="000B3B39"/>
    <w:rsid w:val="000B3DF3"/>
    <w:rsid w:val="000B4FBE"/>
    <w:rsid w:val="000B5152"/>
    <w:rsid w:val="000B5AAC"/>
    <w:rsid w:val="000B6316"/>
    <w:rsid w:val="000B75C6"/>
    <w:rsid w:val="000C1BCC"/>
    <w:rsid w:val="000C21C1"/>
    <w:rsid w:val="000C309D"/>
    <w:rsid w:val="000C4AB5"/>
    <w:rsid w:val="000C4DA1"/>
    <w:rsid w:val="000C664F"/>
    <w:rsid w:val="000C6F27"/>
    <w:rsid w:val="000C7390"/>
    <w:rsid w:val="000C77AF"/>
    <w:rsid w:val="000C7B15"/>
    <w:rsid w:val="000D01D3"/>
    <w:rsid w:val="000D18C3"/>
    <w:rsid w:val="000D1A49"/>
    <w:rsid w:val="000D38FF"/>
    <w:rsid w:val="000D3DC5"/>
    <w:rsid w:val="000D475D"/>
    <w:rsid w:val="000D6A17"/>
    <w:rsid w:val="000D7C88"/>
    <w:rsid w:val="000E0650"/>
    <w:rsid w:val="000E1210"/>
    <w:rsid w:val="000E2AF5"/>
    <w:rsid w:val="000E4BC5"/>
    <w:rsid w:val="000E4F09"/>
    <w:rsid w:val="000E5BFA"/>
    <w:rsid w:val="000E6240"/>
    <w:rsid w:val="000E6575"/>
    <w:rsid w:val="000E6EA4"/>
    <w:rsid w:val="000F01BE"/>
    <w:rsid w:val="000F174B"/>
    <w:rsid w:val="000F23D3"/>
    <w:rsid w:val="000F3121"/>
    <w:rsid w:val="000F5074"/>
    <w:rsid w:val="000F7A32"/>
    <w:rsid w:val="00100D13"/>
    <w:rsid w:val="00106AD7"/>
    <w:rsid w:val="00113460"/>
    <w:rsid w:val="00116AB4"/>
    <w:rsid w:val="00116E2D"/>
    <w:rsid w:val="00116FE9"/>
    <w:rsid w:val="00120CD9"/>
    <w:rsid w:val="0012208D"/>
    <w:rsid w:val="00123BCF"/>
    <w:rsid w:val="001259B5"/>
    <w:rsid w:val="0012754D"/>
    <w:rsid w:val="00127FB8"/>
    <w:rsid w:val="00130153"/>
    <w:rsid w:val="00131FAD"/>
    <w:rsid w:val="001328D2"/>
    <w:rsid w:val="00134D25"/>
    <w:rsid w:val="00134FD3"/>
    <w:rsid w:val="00135B39"/>
    <w:rsid w:val="00136AE0"/>
    <w:rsid w:val="001379E9"/>
    <w:rsid w:val="00142988"/>
    <w:rsid w:val="0014534D"/>
    <w:rsid w:val="00146253"/>
    <w:rsid w:val="001463E1"/>
    <w:rsid w:val="00147960"/>
    <w:rsid w:val="00147FCF"/>
    <w:rsid w:val="001517B2"/>
    <w:rsid w:val="00152B21"/>
    <w:rsid w:val="00154F46"/>
    <w:rsid w:val="00155C32"/>
    <w:rsid w:val="00160825"/>
    <w:rsid w:val="00161D79"/>
    <w:rsid w:val="001632E4"/>
    <w:rsid w:val="0016365A"/>
    <w:rsid w:val="001645CC"/>
    <w:rsid w:val="00165124"/>
    <w:rsid w:val="001653BC"/>
    <w:rsid w:val="00165A39"/>
    <w:rsid w:val="00166961"/>
    <w:rsid w:val="00166A02"/>
    <w:rsid w:val="00166A0A"/>
    <w:rsid w:val="00167729"/>
    <w:rsid w:val="00167FDB"/>
    <w:rsid w:val="00170A95"/>
    <w:rsid w:val="0017177C"/>
    <w:rsid w:val="00173B03"/>
    <w:rsid w:val="00173C31"/>
    <w:rsid w:val="00173E33"/>
    <w:rsid w:val="00175257"/>
    <w:rsid w:val="0017585E"/>
    <w:rsid w:val="00176E3E"/>
    <w:rsid w:val="00177B7A"/>
    <w:rsid w:val="00180AA6"/>
    <w:rsid w:val="001819D7"/>
    <w:rsid w:val="00184F32"/>
    <w:rsid w:val="00185715"/>
    <w:rsid w:val="00187E2A"/>
    <w:rsid w:val="00191C4F"/>
    <w:rsid w:val="00193193"/>
    <w:rsid w:val="001952EC"/>
    <w:rsid w:val="001953F0"/>
    <w:rsid w:val="00195779"/>
    <w:rsid w:val="00196EBD"/>
    <w:rsid w:val="00197C00"/>
    <w:rsid w:val="001A0168"/>
    <w:rsid w:val="001A0752"/>
    <w:rsid w:val="001A11FC"/>
    <w:rsid w:val="001A16B4"/>
    <w:rsid w:val="001A17F3"/>
    <w:rsid w:val="001A2D52"/>
    <w:rsid w:val="001A4526"/>
    <w:rsid w:val="001A56FB"/>
    <w:rsid w:val="001A6B9F"/>
    <w:rsid w:val="001B0635"/>
    <w:rsid w:val="001B0E30"/>
    <w:rsid w:val="001B2DD0"/>
    <w:rsid w:val="001B40DC"/>
    <w:rsid w:val="001B46B1"/>
    <w:rsid w:val="001B4709"/>
    <w:rsid w:val="001B65DB"/>
    <w:rsid w:val="001B7611"/>
    <w:rsid w:val="001B7CE3"/>
    <w:rsid w:val="001C05D0"/>
    <w:rsid w:val="001C10ED"/>
    <w:rsid w:val="001C2ECF"/>
    <w:rsid w:val="001C4DF2"/>
    <w:rsid w:val="001C6AB2"/>
    <w:rsid w:val="001D01AA"/>
    <w:rsid w:val="001D069D"/>
    <w:rsid w:val="001D11A5"/>
    <w:rsid w:val="001D1D7D"/>
    <w:rsid w:val="001D219B"/>
    <w:rsid w:val="001D34CE"/>
    <w:rsid w:val="001D3EF2"/>
    <w:rsid w:val="001D58DC"/>
    <w:rsid w:val="001D6139"/>
    <w:rsid w:val="001D75E2"/>
    <w:rsid w:val="001E1169"/>
    <w:rsid w:val="001E1894"/>
    <w:rsid w:val="001E38E5"/>
    <w:rsid w:val="001E4359"/>
    <w:rsid w:val="001E4536"/>
    <w:rsid w:val="001E4601"/>
    <w:rsid w:val="001E4FFD"/>
    <w:rsid w:val="001E556D"/>
    <w:rsid w:val="001F4131"/>
    <w:rsid w:val="001F4431"/>
    <w:rsid w:val="002004E1"/>
    <w:rsid w:val="0020098C"/>
    <w:rsid w:val="00200A5E"/>
    <w:rsid w:val="0020302F"/>
    <w:rsid w:val="002042F2"/>
    <w:rsid w:val="00205982"/>
    <w:rsid w:val="00205DD8"/>
    <w:rsid w:val="002061CF"/>
    <w:rsid w:val="00206D69"/>
    <w:rsid w:val="00211526"/>
    <w:rsid w:val="00212A5B"/>
    <w:rsid w:val="00213BE8"/>
    <w:rsid w:val="00213E32"/>
    <w:rsid w:val="00215911"/>
    <w:rsid w:val="00215E68"/>
    <w:rsid w:val="00216083"/>
    <w:rsid w:val="002205FD"/>
    <w:rsid w:val="00221E2C"/>
    <w:rsid w:val="0022293F"/>
    <w:rsid w:val="00227626"/>
    <w:rsid w:val="0023073D"/>
    <w:rsid w:val="002310C2"/>
    <w:rsid w:val="002317BD"/>
    <w:rsid w:val="002339C3"/>
    <w:rsid w:val="00235333"/>
    <w:rsid w:val="0023632C"/>
    <w:rsid w:val="00237E28"/>
    <w:rsid w:val="002401D2"/>
    <w:rsid w:val="00243ACE"/>
    <w:rsid w:val="00245820"/>
    <w:rsid w:val="00247035"/>
    <w:rsid w:val="00247659"/>
    <w:rsid w:val="00250B09"/>
    <w:rsid w:val="00252B7D"/>
    <w:rsid w:val="002540BA"/>
    <w:rsid w:val="002700E8"/>
    <w:rsid w:val="002719D1"/>
    <w:rsid w:val="00271BEA"/>
    <w:rsid w:val="00273045"/>
    <w:rsid w:val="002738FF"/>
    <w:rsid w:val="0027401C"/>
    <w:rsid w:val="00274397"/>
    <w:rsid w:val="00274C19"/>
    <w:rsid w:val="00275B7F"/>
    <w:rsid w:val="00275BD2"/>
    <w:rsid w:val="00275D04"/>
    <w:rsid w:val="002768B6"/>
    <w:rsid w:val="00277B63"/>
    <w:rsid w:val="002809DB"/>
    <w:rsid w:val="00280C52"/>
    <w:rsid w:val="00280F31"/>
    <w:rsid w:val="0028202F"/>
    <w:rsid w:val="0028308F"/>
    <w:rsid w:val="00283EDD"/>
    <w:rsid w:val="00284CA2"/>
    <w:rsid w:val="002873EF"/>
    <w:rsid w:val="002904E5"/>
    <w:rsid w:val="0029073B"/>
    <w:rsid w:val="00290CB3"/>
    <w:rsid w:val="00292392"/>
    <w:rsid w:val="00292BC9"/>
    <w:rsid w:val="00292F2D"/>
    <w:rsid w:val="00293DD2"/>
    <w:rsid w:val="00294886"/>
    <w:rsid w:val="00294B94"/>
    <w:rsid w:val="00294CCC"/>
    <w:rsid w:val="00294F7C"/>
    <w:rsid w:val="00295BFB"/>
    <w:rsid w:val="002961D3"/>
    <w:rsid w:val="00296B1E"/>
    <w:rsid w:val="00296BF5"/>
    <w:rsid w:val="002A1634"/>
    <w:rsid w:val="002A1E1A"/>
    <w:rsid w:val="002A3E25"/>
    <w:rsid w:val="002A4732"/>
    <w:rsid w:val="002A4A63"/>
    <w:rsid w:val="002A4AC8"/>
    <w:rsid w:val="002A5050"/>
    <w:rsid w:val="002A5331"/>
    <w:rsid w:val="002A72B6"/>
    <w:rsid w:val="002B0616"/>
    <w:rsid w:val="002B063D"/>
    <w:rsid w:val="002B0D6D"/>
    <w:rsid w:val="002B0E79"/>
    <w:rsid w:val="002B211D"/>
    <w:rsid w:val="002B3E3D"/>
    <w:rsid w:val="002B3E4C"/>
    <w:rsid w:val="002B4127"/>
    <w:rsid w:val="002B4B48"/>
    <w:rsid w:val="002B7670"/>
    <w:rsid w:val="002C06A6"/>
    <w:rsid w:val="002C09D1"/>
    <w:rsid w:val="002C1C76"/>
    <w:rsid w:val="002C24EB"/>
    <w:rsid w:val="002C38E8"/>
    <w:rsid w:val="002C4712"/>
    <w:rsid w:val="002C4B5B"/>
    <w:rsid w:val="002C5AF7"/>
    <w:rsid w:val="002C5BBA"/>
    <w:rsid w:val="002C6447"/>
    <w:rsid w:val="002C774E"/>
    <w:rsid w:val="002C7F3A"/>
    <w:rsid w:val="002D018E"/>
    <w:rsid w:val="002D13F7"/>
    <w:rsid w:val="002D1BD0"/>
    <w:rsid w:val="002D2AAE"/>
    <w:rsid w:val="002D3155"/>
    <w:rsid w:val="002D45B7"/>
    <w:rsid w:val="002D52DB"/>
    <w:rsid w:val="002D5B85"/>
    <w:rsid w:val="002D6513"/>
    <w:rsid w:val="002D6CD6"/>
    <w:rsid w:val="002D757D"/>
    <w:rsid w:val="002D7925"/>
    <w:rsid w:val="002E1802"/>
    <w:rsid w:val="002E2537"/>
    <w:rsid w:val="002E2A96"/>
    <w:rsid w:val="002E2AEA"/>
    <w:rsid w:val="002E2DED"/>
    <w:rsid w:val="002E371C"/>
    <w:rsid w:val="002E3A19"/>
    <w:rsid w:val="002E3B3D"/>
    <w:rsid w:val="002E3FB8"/>
    <w:rsid w:val="002E40E9"/>
    <w:rsid w:val="002E42E1"/>
    <w:rsid w:val="002E4A6C"/>
    <w:rsid w:val="002E557D"/>
    <w:rsid w:val="002E60B1"/>
    <w:rsid w:val="002E60CB"/>
    <w:rsid w:val="002E633E"/>
    <w:rsid w:val="002E6B72"/>
    <w:rsid w:val="002E7A40"/>
    <w:rsid w:val="002F0433"/>
    <w:rsid w:val="002F0CAA"/>
    <w:rsid w:val="002F1D1F"/>
    <w:rsid w:val="002F2C5C"/>
    <w:rsid w:val="002F3B01"/>
    <w:rsid w:val="002F51D9"/>
    <w:rsid w:val="002F7457"/>
    <w:rsid w:val="002F767D"/>
    <w:rsid w:val="003013BE"/>
    <w:rsid w:val="00301F87"/>
    <w:rsid w:val="003023BF"/>
    <w:rsid w:val="003026A4"/>
    <w:rsid w:val="00302863"/>
    <w:rsid w:val="003029BA"/>
    <w:rsid w:val="00303798"/>
    <w:rsid w:val="003042F6"/>
    <w:rsid w:val="00304363"/>
    <w:rsid w:val="00305FEB"/>
    <w:rsid w:val="0030735F"/>
    <w:rsid w:val="00307476"/>
    <w:rsid w:val="00307F35"/>
    <w:rsid w:val="003115A9"/>
    <w:rsid w:val="00311890"/>
    <w:rsid w:val="003123DF"/>
    <w:rsid w:val="00312CA0"/>
    <w:rsid w:val="0031562F"/>
    <w:rsid w:val="003157EC"/>
    <w:rsid w:val="0031684C"/>
    <w:rsid w:val="003171AC"/>
    <w:rsid w:val="00317C3B"/>
    <w:rsid w:val="003234B5"/>
    <w:rsid w:val="003234C3"/>
    <w:rsid w:val="00323D27"/>
    <w:rsid w:val="003257BB"/>
    <w:rsid w:val="00325CB8"/>
    <w:rsid w:val="003301A4"/>
    <w:rsid w:val="003310AB"/>
    <w:rsid w:val="00332691"/>
    <w:rsid w:val="003327DB"/>
    <w:rsid w:val="00332F8C"/>
    <w:rsid w:val="0033313A"/>
    <w:rsid w:val="00334345"/>
    <w:rsid w:val="00335A56"/>
    <w:rsid w:val="00335FF4"/>
    <w:rsid w:val="00337BF5"/>
    <w:rsid w:val="00340303"/>
    <w:rsid w:val="00341C69"/>
    <w:rsid w:val="003422A7"/>
    <w:rsid w:val="003428E0"/>
    <w:rsid w:val="00342908"/>
    <w:rsid w:val="00342E13"/>
    <w:rsid w:val="00342E32"/>
    <w:rsid w:val="00346961"/>
    <w:rsid w:val="00346E6F"/>
    <w:rsid w:val="0034721B"/>
    <w:rsid w:val="003479DD"/>
    <w:rsid w:val="00347C48"/>
    <w:rsid w:val="0035020C"/>
    <w:rsid w:val="0035141A"/>
    <w:rsid w:val="003523A9"/>
    <w:rsid w:val="00354208"/>
    <w:rsid w:val="003547AC"/>
    <w:rsid w:val="00354933"/>
    <w:rsid w:val="00355C41"/>
    <w:rsid w:val="003560C8"/>
    <w:rsid w:val="003569D1"/>
    <w:rsid w:val="00362787"/>
    <w:rsid w:val="003629F7"/>
    <w:rsid w:val="003639AA"/>
    <w:rsid w:val="0036400C"/>
    <w:rsid w:val="00364FAF"/>
    <w:rsid w:val="00366800"/>
    <w:rsid w:val="00370A35"/>
    <w:rsid w:val="00371657"/>
    <w:rsid w:val="00371759"/>
    <w:rsid w:val="00372BF8"/>
    <w:rsid w:val="00373CF7"/>
    <w:rsid w:val="003742D6"/>
    <w:rsid w:val="00374B1E"/>
    <w:rsid w:val="00374F3E"/>
    <w:rsid w:val="00374FAB"/>
    <w:rsid w:val="00375A8B"/>
    <w:rsid w:val="00380E94"/>
    <w:rsid w:val="003832C0"/>
    <w:rsid w:val="00383795"/>
    <w:rsid w:val="003853DE"/>
    <w:rsid w:val="003867BC"/>
    <w:rsid w:val="00386C32"/>
    <w:rsid w:val="003903DF"/>
    <w:rsid w:val="003919EB"/>
    <w:rsid w:val="003920F4"/>
    <w:rsid w:val="0039272C"/>
    <w:rsid w:val="00392AEA"/>
    <w:rsid w:val="00393532"/>
    <w:rsid w:val="003935B1"/>
    <w:rsid w:val="00393797"/>
    <w:rsid w:val="00393AB8"/>
    <w:rsid w:val="0039586E"/>
    <w:rsid w:val="0039702A"/>
    <w:rsid w:val="003976D8"/>
    <w:rsid w:val="003977C9"/>
    <w:rsid w:val="00397A2C"/>
    <w:rsid w:val="003A0F64"/>
    <w:rsid w:val="003A1597"/>
    <w:rsid w:val="003A1DB1"/>
    <w:rsid w:val="003A24B8"/>
    <w:rsid w:val="003A253E"/>
    <w:rsid w:val="003A498D"/>
    <w:rsid w:val="003A53E5"/>
    <w:rsid w:val="003A67E7"/>
    <w:rsid w:val="003A6F56"/>
    <w:rsid w:val="003A7C2B"/>
    <w:rsid w:val="003B09CD"/>
    <w:rsid w:val="003B0FF4"/>
    <w:rsid w:val="003B1410"/>
    <w:rsid w:val="003B26C7"/>
    <w:rsid w:val="003B5A9D"/>
    <w:rsid w:val="003B7A5F"/>
    <w:rsid w:val="003B7CDD"/>
    <w:rsid w:val="003C1A33"/>
    <w:rsid w:val="003C2296"/>
    <w:rsid w:val="003C234E"/>
    <w:rsid w:val="003C2B44"/>
    <w:rsid w:val="003C2FF5"/>
    <w:rsid w:val="003C3787"/>
    <w:rsid w:val="003C7E03"/>
    <w:rsid w:val="003D1246"/>
    <w:rsid w:val="003D14B5"/>
    <w:rsid w:val="003D1AC1"/>
    <w:rsid w:val="003D3C8C"/>
    <w:rsid w:val="003D4A5C"/>
    <w:rsid w:val="003D55E4"/>
    <w:rsid w:val="003D57AE"/>
    <w:rsid w:val="003D64C9"/>
    <w:rsid w:val="003D6AB8"/>
    <w:rsid w:val="003D79C2"/>
    <w:rsid w:val="003E49D4"/>
    <w:rsid w:val="003E4FCB"/>
    <w:rsid w:val="003E55E0"/>
    <w:rsid w:val="003E6F1C"/>
    <w:rsid w:val="003F23AB"/>
    <w:rsid w:val="003F3B39"/>
    <w:rsid w:val="003F3CD6"/>
    <w:rsid w:val="003F3F5E"/>
    <w:rsid w:val="003F5CBA"/>
    <w:rsid w:val="003F688F"/>
    <w:rsid w:val="003F6E60"/>
    <w:rsid w:val="003F7546"/>
    <w:rsid w:val="003F7F71"/>
    <w:rsid w:val="004001E5"/>
    <w:rsid w:val="00403008"/>
    <w:rsid w:val="00403448"/>
    <w:rsid w:val="00403749"/>
    <w:rsid w:val="00403BBC"/>
    <w:rsid w:val="00403F02"/>
    <w:rsid w:val="00404564"/>
    <w:rsid w:val="004067A5"/>
    <w:rsid w:val="00406A39"/>
    <w:rsid w:val="00411D0C"/>
    <w:rsid w:val="00411D45"/>
    <w:rsid w:val="004128C9"/>
    <w:rsid w:val="0041344C"/>
    <w:rsid w:val="00413A40"/>
    <w:rsid w:val="00416017"/>
    <w:rsid w:val="004166E5"/>
    <w:rsid w:val="00417ECA"/>
    <w:rsid w:val="00420DD3"/>
    <w:rsid w:val="0042278F"/>
    <w:rsid w:val="004242ED"/>
    <w:rsid w:val="0042489E"/>
    <w:rsid w:val="00424F97"/>
    <w:rsid w:val="00425E80"/>
    <w:rsid w:val="0042726D"/>
    <w:rsid w:val="00427AE5"/>
    <w:rsid w:val="00432F1C"/>
    <w:rsid w:val="0043302E"/>
    <w:rsid w:val="00434EA1"/>
    <w:rsid w:val="00435E69"/>
    <w:rsid w:val="0043745E"/>
    <w:rsid w:val="0044123B"/>
    <w:rsid w:val="00442CD9"/>
    <w:rsid w:val="004448D3"/>
    <w:rsid w:val="00445D03"/>
    <w:rsid w:val="0044687B"/>
    <w:rsid w:val="00446907"/>
    <w:rsid w:val="00450B4A"/>
    <w:rsid w:val="00450C62"/>
    <w:rsid w:val="00450D01"/>
    <w:rsid w:val="0045236D"/>
    <w:rsid w:val="00454192"/>
    <w:rsid w:val="00454784"/>
    <w:rsid w:val="00455615"/>
    <w:rsid w:val="00455A36"/>
    <w:rsid w:val="00455BEB"/>
    <w:rsid w:val="0046021B"/>
    <w:rsid w:val="00460220"/>
    <w:rsid w:val="00460323"/>
    <w:rsid w:val="00461BE4"/>
    <w:rsid w:val="00461EAF"/>
    <w:rsid w:val="0046217C"/>
    <w:rsid w:val="00462207"/>
    <w:rsid w:val="00464329"/>
    <w:rsid w:val="004643E5"/>
    <w:rsid w:val="00465945"/>
    <w:rsid w:val="004705F9"/>
    <w:rsid w:val="00471127"/>
    <w:rsid w:val="00471A84"/>
    <w:rsid w:val="00473713"/>
    <w:rsid w:val="00473B1C"/>
    <w:rsid w:val="00474B04"/>
    <w:rsid w:val="00476F4A"/>
    <w:rsid w:val="00476F74"/>
    <w:rsid w:val="00480CBF"/>
    <w:rsid w:val="00482FD5"/>
    <w:rsid w:val="00483EF1"/>
    <w:rsid w:val="00484FBE"/>
    <w:rsid w:val="00487372"/>
    <w:rsid w:val="004877CC"/>
    <w:rsid w:val="004930A0"/>
    <w:rsid w:val="00493EB4"/>
    <w:rsid w:val="0049424F"/>
    <w:rsid w:val="004964D3"/>
    <w:rsid w:val="004974D5"/>
    <w:rsid w:val="004975BF"/>
    <w:rsid w:val="004A0ACB"/>
    <w:rsid w:val="004A0BDF"/>
    <w:rsid w:val="004A0DA1"/>
    <w:rsid w:val="004A162C"/>
    <w:rsid w:val="004A313C"/>
    <w:rsid w:val="004A3A12"/>
    <w:rsid w:val="004A4377"/>
    <w:rsid w:val="004A5AE9"/>
    <w:rsid w:val="004A5EDF"/>
    <w:rsid w:val="004A60EA"/>
    <w:rsid w:val="004A610C"/>
    <w:rsid w:val="004A6FDF"/>
    <w:rsid w:val="004A75F5"/>
    <w:rsid w:val="004A7BF9"/>
    <w:rsid w:val="004B3D58"/>
    <w:rsid w:val="004B4BC7"/>
    <w:rsid w:val="004B570A"/>
    <w:rsid w:val="004C02C4"/>
    <w:rsid w:val="004C0456"/>
    <w:rsid w:val="004C14A9"/>
    <w:rsid w:val="004C200A"/>
    <w:rsid w:val="004C2F33"/>
    <w:rsid w:val="004C7C57"/>
    <w:rsid w:val="004D0519"/>
    <w:rsid w:val="004D18AB"/>
    <w:rsid w:val="004D4BF0"/>
    <w:rsid w:val="004D7425"/>
    <w:rsid w:val="004D748C"/>
    <w:rsid w:val="004D7F32"/>
    <w:rsid w:val="004E02F3"/>
    <w:rsid w:val="004E05E4"/>
    <w:rsid w:val="004E061D"/>
    <w:rsid w:val="004E0A0B"/>
    <w:rsid w:val="004E6471"/>
    <w:rsid w:val="004E6960"/>
    <w:rsid w:val="004F1698"/>
    <w:rsid w:val="004F187E"/>
    <w:rsid w:val="004F1C68"/>
    <w:rsid w:val="004F1CA5"/>
    <w:rsid w:val="004F223D"/>
    <w:rsid w:val="004F3610"/>
    <w:rsid w:val="004F386F"/>
    <w:rsid w:val="004F4665"/>
    <w:rsid w:val="004F6790"/>
    <w:rsid w:val="004F6DAC"/>
    <w:rsid w:val="004F7E54"/>
    <w:rsid w:val="0050019A"/>
    <w:rsid w:val="005007A3"/>
    <w:rsid w:val="00500C6F"/>
    <w:rsid w:val="00502775"/>
    <w:rsid w:val="00502799"/>
    <w:rsid w:val="00503960"/>
    <w:rsid w:val="0050421F"/>
    <w:rsid w:val="00506172"/>
    <w:rsid w:val="00506850"/>
    <w:rsid w:val="00506851"/>
    <w:rsid w:val="00510A26"/>
    <w:rsid w:val="00510AF3"/>
    <w:rsid w:val="00510C55"/>
    <w:rsid w:val="00511028"/>
    <w:rsid w:val="00511419"/>
    <w:rsid w:val="00511794"/>
    <w:rsid w:val="00511E4F"/>
    <w:rsid w:val="0051246E"/>
    <w:rsid w:val="00513007"/>
    <w:rsid w:val="00513BB3"/>
    <w:rsid w:val="00516615"/>
    <w:rsid w:val="0051702C"/>
    <w:rsid w:val="0052417B"/>
    <w:rsid w:val="005245F3"/>
    <w:rsid w:val="00524E08"/>
    <w:rsid w:val="00524E4E"/>
    <w:rsid w:val="00524FF1"/>
    <w:rsid w:val="00525F0B"/>
    <w:rsid w:val="00526769"/>
    <w:rsid w:val="00530AC9"/>
    <w:rsid w:val="00532D71"/>
    <w:rsid w:val="00532E65"/>
    <w:rsid w:val="005344D4"/>
    <w:rsid w:val="00534600"/>
    <w:rsid w:val="00534839"/>
    <w:rsid w:val="00535876"/>
    <w:rsid w:val="005367BE"/>
    <w:rsid w:val="0054021C"/>
    <w:rsid w:val="00540C37"/>
    <w:rsid w:val="00540E35"/>
    <w:rsid w:val="00541F55"/>
    <w:rsid w:val="00543E34"/>
    <w:rsid w:val="0054483E"/>
    <w:rsid w:val="00545507"/>
    <w:rsid w:val="005455EA"/>
    <w:rsid w:val="005458D7"/>
    <w:rsid w:val="005466D2"/>
    <w:rsid w:val="0055045E"/>
    <w:rsid w:val="00551FAB"/>
    <w:rsid w:val="00552882"/>
    <w:rsid w:val="0055371E"/>
    <w:rsid w:val="00553BF5"/>
    <w:rsid w:val="00553F39"/>
    <w:rsid w:val="0055526C"/>
    <w:rsid w:val="0055561C"/>
    <w:rsid w:val="005557AA"/>
    <w:rsid w:val="00556A65"/>
    <w:rsid w:val="00556F85"/>
    <w:rsid w:val="00557348"/>
    <w:rsid w:val="00557B69"/>
    <w:rsid w:val="005601B0"/>
    <w:rsid w:val="0056157E"/>
    <w:rsid w:val="00562512"/>
    <w:rsid w:val="00562CE4"/>
    <w:rsid w:val="00563052"/>
    <w:rsid w:val="00563902"/>
    <w:rsid w:val="00564883"/>
    <w:rsid w:val="00564C66"/>
    <w:rsid w:val="00565AE8"/>
    <w:rsid w:val="00565C64"/>
    <w:rsid w:val="00567552"/>
    <w:rsid w:val="0056769D"/>
    <w:rsid w:val="0056770D"/>
    <w:rsid w:val="0056775D"/>
    <w:rsid w:val="005722AC"/>
    <w:rsid w:val="00572D0A"/>
    <w:rsid w:val="005736AB"/>
    <w:rsid w:val="00573B93"/>
    <w:rsid w:val="005754C8"/>
    <w:rsid w:val="0057596A"/>
    <w:rsid w:val="00580D2B"/>
    <w:rsid w:val="005812D2"/>
    <w:rsid w:val="005815AF"/>
    <w:rsid w:val="00583223"/>
    <w:rsid w:val="00583C16"/>
    <w:rsid w:val="00584D34"/>
    <w:rsid w:val="005850AF"/>
    <w:rsid w:val="00586281"/>
    <w:rsid w:val="00586D90"/>
    <w:rsid w:val="00587D78"/>
    <w:rsid w:val="00591B7F"/>
    <w:rsid w:val="00592291"/>
    <w:rsid w:val="00592817"/>
    <w:rsid w:val="00592979"/>
    <w:rsid w:val="00592BE9"/>
    <w:rsid w:val="00593A5D"/>
    <w:rsid w:val="0059402C"/>
    <w:rsid w:val="005965DB"/>
    <w:rsid w:val="00596E31"/>
    <w:rsid w:val="005A0021"/>
    <w:rsid w:val="005A0A96"/>
    <w:rsid w:val="005A233E"/>
    <w:rsid w:val="005A31A0"/>
    <w:rsid w:val="005A3EF1"/>
    <w:rsid w:val="005A454A"/>
    <w:rsid w:val="005A535C"/>
    <w:rsid w:val="005A6704"/>
    <w:rsid w:val="005B1885"/>
    <w:rsid w:val="005B1C47"/>
    <w:rsid w:val="005B3DF4"/>
    <w:rsid w:val="005B5C42"/>
    <w:rsid w:val="005B5EEE"/>
    <w:rsid w:val="005B74CB"/>
    <w:rsid w:val="005B773B"/>
    <w:rsid w:val="005C007D"/>
    <w:rsid w:val="005C201E"/>
    <w:rsid w:val="005C2309"/>
    <w:rsid w:val="005C3069"/>
    <w:rsid w:val="005C57F3"/>
    <w:rsid w:val="005C632C"/>
    <w:rsid w:val="005C657C"/>
    <w:rsid w:val="005C756E"/>
    <w:rsid w:val="005D037A"/>
    <w:rsid w:val="005D05B4"/>
    <w:rsid w:val="005D2889"/>
    <w:rsid w:val="005D2932"/>
    <w:rsid w:val="005D29A8"/>
    <w:rsid w:val="005D4446"/>
    <w:rsid w:val="005D4B28"/>
    <w:rsid w:val="005D50F6"/>
    <w:rsid w:val="005D5DAB"/>
    <w:rsid w:val="005D747D"/>
    <w:rsid w:val="005E05CF"/>
    <w:rsid w:val="005E0CD7"/>
    <w:rsid w:val="005E19CF"/>
    <w:rsid w:val="005E34AD"/>
    <w:rsid w:val="005E36E1"/>
    <w:rsid w:val="005E49B1"/>
    <w:rsid w:val="005E6084"/>
    <w:rsid w:val="005E617A"/>
    <w:rsid w:val="005E6D86"/>
    <w:rsid w:val="005E7133"/>
    <w:rsid w:val="005E78B9"/>
    <w:rsid w:val="005E7978"/>
    <w:rsid w:val="005F09D7"/>
    <w:rsid w:val="005F310B"/>
    <w:rsid w:val="005F4A5A"/>
    <w:rsid w:val="005F5323"/>
    <w:rsid w:val="005F58DA"/>
    <w:rsid w:val="005F7FB1"/>
    <w:rsid w:val="0060058C"/>
    <w:rsid w:val="00600925"/>
    <w:rsid w:val="0060250E"/>
    <w:rsid w:val="00602C04"/>
    <w:rsid w:val="00604767"/>
    <w:rsid w:val="0060513D"/>
    <w:rsid w:val="006062A5"/>
    <w:rsid w:val="0060631E"/>
    <w:rsid w:val="00610484"/>
    <w:rsid w:val="00610DB5"/>
    <w:rsid w:val="0061163B"/>
    <w:rsid w:val="006126CA"/>
    <w:rsid w:val="00612C4D"/>
    <w:rsid w:val="006139BA"/>
    <w:rsid w:val="00613AA2"/>
    <w:rsid w:val="00613DF5"/>
    <w:rsid w:val="00614CFC"/>
    <w:rsid w:val="006177AE"/>
    <w:rsid w:val="00617CE3"/>
    <w:rsid w:val="00621E7E"/>
    <w:rsid w:val="00623709"/>
    <w:rsid w:val="006247DD"/>
    <w:rsid w:val="00627415"/>
    <w:rsid w:val="00627AAA"/>
    <w:rsid w:val="00627BCD"/>
    <w:rsid w:val="0063129B"/>
    <w:rsid w:val="006322FC"/>
    <w:rsid w:val="00633422"/>
    <w:rsid w:val="00633530"/>
    <w:rsid w:val="006336E9"/>
    <w:rsid w:val="00633EEC"/>
    <w:rsid w:val="00634388"/>
    <w:rsid w:val="006343AD"/>
    <w:rsid w:val="0063456F"/>
    <w:rsid w:val="00634659"/>
    <w:rsid w:val="0063485E"/>
    <w:rsid w:val="00634AB7"/>
    <w:rsid w:val="0063500B"/>
    <w:rsid w:val="00635067"/>
    <w:rsid w:val="0063778C"/>
    <w:rsid w:val="00637C6A"/>
    <w:rsid w:val="006407B0"/>
    <w:rsid w:val="006409DE"/>
    <w:rsid w:val="0064249E"/>
    <w:rsid w:val="0064385C"/>
    <w:rsid w:val="00646100"/>
    <w:rsid w:val="0064738D"/>
    <w:rsid w:val="00650366"/>
    <w:rsid w:val="0065126D"/>
    <w:rsid w:val="00651B72"/>
    <w:rsid w:val="00651DBE"/>
    <w:rsid w:val="00652441"/>
    <w:rsid w:val="00652730"/>
    <w:rsid w:val="00652B87"/>
    <w:rsid w:val="00652F9F"/>
    <w:rsid w:val="00654CFA"/>
    <w:rsid w:val="00656912"/>
    <w:rsid w:val="00661982"/>
    <w:rsid w:val="00661A23"/>
    <w:rsid w:val="00664E17"/>
    <w:rsid w:val="006659FC"/>
    <w:rsid w:val="006660AC"/>
    <w:rsid w:val="0066642F"/>
    <w:rsid w:val="0066679E"/>
    <w:rsid w:val="00666F7B"/>
    <w:rsid w:val="00667A4B"/>
    <w:rsid w:val="00670F93"/>
    <w:rsid w:val="00671D7B"/>
    <w:rsid w:val="006728F2"/>
    <w:rsid w:val="00672C61"/>
    <w:rsid w:val="006737FB"/>
    <w:rsid w:val="00674882"/>
    <w:rsid w:val="0067527F"/>
    <w:rsid w:val="006753C7"/>
    <w:rsid w:val="00675BE5"/>
    <w:rsid w:val="0067683B"/>
    <w:rsid w:val="006775DD"/>
    <w:rsid w:val="006778FD"/>
    <w:rsid w:val="006800C5"/>
    <w:rsid w:val="00680F25"/>
    <w:rsid w:val="0068416F"/>
    <w:rsid w:val="00686C7A"/>
    <w:rsid w:val="00687A07"/>
    <w:rsid w:val="006900D1"/>
    <w:rsid w:val="00690A4A"/>
    <w:rsid w:val="00690E46"/>
    <w:rsid w:val="00690F7B"/>
    <w:rsid w:val="00692682"/>
    <w:rsid w:val="00692690"/>
    <w:rsid w:val="00692EC9"/>
    <w:rsid w:val="006937A1"/>
    <w:rsid w:val="00694864"/>
    <w:rsid w:val="00695231"/>
    <w:rsid w:val="00695BCC"/>
    <w:rsid w:val="00696F54"/>
    <w:rsid w:val="00697076"/>
    <w:rsid w:val="006A193C"/>
    <w:rsid w:val="006A228E"/>
    <w:rsid w:val="006B2968"/>
    <w:rsid w:val="006B3BE7"/>
    <w:rsid w:val="006B4560"/>
    <w:rsid w:val="006B626C"/>
    <w:rsid w:val="006B730C"/>
    <w:rsid w:val="006B732D"/>
    <w:rsid w:val="006B7553"/>
    <w:rsid w:val="006B76CA"/>
    <w:rsid w:val="006B7838"/>
    <w:rsid w:val="006B7D43"/>
    <w:rsid w:val="006C1CF3"/>
    <w:rsid w:val="006C2D74"/>
    <w:rsid w:val="006C4267"/>
    <w:rsid w:val="006C5810"/>
    <w:rsid w:val="006C58AD"/>
    <w:rsid w:val="006C5E35"/>
    <w:rsid w:val="006C5FFA"/>
    <w:rsid w:val="006C6FA1"/>
    <w:rsid w:val="006D01B9"/>
    <w:rsid w:val="006D112D"/>
    <w:rsid w:val="006D12EA"/>
    <w:rsid w:val="006D139A"/>
    <w:rsid w:val="006D16BC"/>
    <w:rsid w:val="006D260C"/>
    <w:rsid w:val="006D54DF"/>
    <w:rsid w:val="006D72E8"/>
    <w:rsid w:val="006E023A"/>
    <w:rsid w:val="006E0E15"/>
    <w:rsid w:val="006E0E2F"/>
    <w:rsid w:val="006E108D"/>
    <w:rsid w:val="006E1D5C"/>
    <w:rsid w:val="006E642D"/>
    <w:rsid w:val="006E70AF"/>
    <w:rsid w:val="006E721E"/>
    <w:rsid w:val="006F31E8"/>
    <w:rsid w:val="006F390D"/>
    <w:rsid w:val="006F3DD6"/>
    <w:rsid w:val="006F6F07"/>
    <w:rsid w:val="006F7244"/>
    <w:rsid w:val="00700BF7"/>
    <w:rsid w:val="00700E5A"/>
    <w:rsid w:val="007031D0"/>
    <w:rsid w:val="00703418"/>
    <w:rsid w:val="0070404C"/>
    <w:rsid w:val="00705D79"/>
    <w:rsid w:val="00705DA1"/>
    <w:rsid w:val="007065B7"/>
    <w:rsid w:val="007065CF"/>
    <w:rsid w:val="007065D0"/>
    <w:rsid w:val="00707C5C"/>
    <w:rsid w:val="00707FE6"/>
    <w:rsid w:val="007111E5"/>
    <w:rsid w:val="00711D96"/>
    <w:rsid w:val="0071200D"/>
    <w:rsid w:val="007122F2"/>
    <w:rsid w:val="0071233F"/>
    <w:rsid w:val="007130B9"/>
    <w:rsid w:val="007135F0"/>
    <w:rsid w:val="00716405"/>
    <w:rsid w:val="007215C7"/>
    <w:rsid w:val="00721A68"/>
    <w:rsid w:val="00722A8B"/>
    <w:rsid w:val="007235EB"/>
    <w:rsid w:val="00723FBC"/>
    <w:rsid w:val="00724BE1"/>
    <w:rsid w:val="007257C9"/>
    <w:rsid w:val="00725C21"/>
    <w:rsid w:val="00726EE0"/>
    <w:rsid w:val="00727819"/>
    <w:rsid w:val="00730F55"/>
    <w:rsid w:val="00731FB7"/>
    <w:rsid w:val="007333E1"/>
    <w:rsid w:val="00734E84"/>
    <w:rsid w:val="00735662"/>
    <w:rsid w:val="00735B9A"/>
    <w:rsid w:val="00740287"/>
    <w:rsid w:val="007405C8"/>
    <w:rsid w:val="00740C36"/>
    <w:rsid w:val="00741E70"/>
    <w:rsid w:val="0074264B"/>
    <w:rsid w:val="00743FF4"/>
    <w:rsid w:val="00744020"/>
    <w:rsid w:val="00745DA3"/>
    <w:rsid w:val="00746D78"/>
    <w:rsid w:val="00750829"/>
    <w:rsid w:val="00750CE8"/>
    <w:rsid w:val="00750F7A"/>
    <w:rsid w:val="0075195C"/>
    <w:rsid w:val="00753647"/>
    <w:rsid w:val="007537EA"/>
    <w:rsid w:val="00754D3F"/>
    <w:rsid w:val="00754D72"/>
    <w:rsid w:val="00755B9B"/>
    <w:rsid w:val="00756523"/>
    <w:rsid w:val="00756FD1"/>
    <w:rsid w:val="007601AD"/>
    <w:rsid w:val="00760956"/>
    <w:rsid w:val="00760B31"/>
    <w:rsid w:val="0076264D"/>
    <w:rsid w:val="00762967"/>
    <w:rsid w:val="00762CAA"/>
    <w:rsid w:val="00764194"/>
    <w:rsid w:val="0076540E"/>
    <w:rsid w:val="007661E0"/>
    <w:rsid w:val="0076649B"/>
    <w:rsid w:val="00767D3A"/>
    <w:rsid w:val="00771594"/>
    <w:rsid w:val="00773DFD"/>
    <w:rsid w:val="00774174"/>
    <w:rsid w:val="00774D1F"/>
    <w:rsid w:val="007758A9"/>
    <w:rsid w:val="00776326"/>
    <w:rsid w:val="007767B1"/>
    <w:rsid w:val="0077685A"/>
    <w:rsid w:val="007772C9"/>
    <w:rsid w:val="00782E58"/>
    <w:rsid w:val="00782F1A"/>
    <w:rsid w:val="0078310A"/>
    <w:rsid w:val="0078677A"/>
    <w:rsid w:val="0078789A"/>
    <w:rsid w:val="00787B61"/>
    <w:rsid w:val="00791B79"/>
    <w:rsid w:val="00792103"/>
    <w:rsid w:val="007931C3"/>
    <w:rsid w:val="00793811"/>
    <w:rsid w:val="00794287"/>
    <w:rsid w:val="007965F1"/>
    <w:rsid w:val="00796B92"/>
    <w:rsid w:val="007A0141"/>
    <w:rsid w:val="007A3009"/>
    <w:rsid w:val="007A5169"/>
    <w:rsid w:val="007A5705"/>
    <w:rsid w:val="007B2183"/>
    <w:rsid w:val="007B378E"/>
    <w:rsid w:val="007B3DF6"/>
    <w:rsid w:val="007B3FB0"/>
    <w:rsid w:val="007B42D8"/>
    <w:rsid w:val="007B4C2F"/>
    <w:rsid w:val="007B515B"/>
    <w:rsid w:val="007B56E5"/>
    <w:rsid w:val="007B5AD8"/>
    <w:rsid w:val="007B65B5"/>
    <w:rsid w:val="007B6C3A"/>
    <w:rsid w:val="007B6DEB"/>
    <w:rsid w:val="007B7884"/>
    <w:rsid w:val="007C00C0"/>
    <w:rsid w:val="007C054D"/>
    <w:rsid w:val="007C2380"/>
    <w:rsid w:val="007C26FC"/>
    <w:rsid w:val="007C3313"/>
    <w:rsid w:val="007C34D9"/>
    <w:rsid w:val="007C46C4"/>
    <w:rsid w:val="007C473F"/>
    <w:rsid w:val="007C64DD"/>
    <w:rsid w:val="007C6656"/>
    <w:rsid w:val="007C6EFC"/>
    <w:rsid w:val="007C72B0"/>
    <w:rsid w:val="007C749F"/>
    <w:rsid w:val="007C75C9"/>
    <w:rsid w:val="007D16C3"/>
    <w:rsid w:val="007D1757"/>
    <w:rsid w:val="007D19C1"/>
    <w:rsid w:val="007D2076"/>
    <w:rsid w:val="007D2B2B"/>
    <w:rsid w:val="007D6398"/>
    <w:rsid w:val="007D6A6F"/>
    <w:rsid w:val="007D6AC6"/>
    <w:rsid w:val="007D6C39"/>
    <w:rsid w:val="007E0556"/>
    <w:rsid w:val="007E0861"/>
    <w:rsid w:val="007E1847"/>
    <w:rsid w:val="007E2249"/>
    <w:rsid w:val="007E23C5"/>
    <w:rsid w:val="007E2834"/>
    <w:rsid w:val="007E325C"/>
    <w:rsid w:val="007E5DC1"/>
    <w:rsid w:val="007E7C90"/>
    <w:rsid w:val="007F0B06"/>
    <w:rsid w:val="007F1DA1"/>
    <w:rsid w:val="007F22B7"/>
    <w:rsid w:val="007F54CF"/>
    <w:rsid w:val="007F78FA"/>
    <w:rsid w:val="007F7CD3"/>
    <w:rsid w:val="00801567"/>
    <w:rsid w:val="0080335A"/>
    <w:rsid w:val="00803E81"/>
    <w:rsid w:val="0080403E"/>
    <w:rsid w:val="00806012"/>
    <w:rsid w:val="00806318"/>
    <w:rsid w:val="00807AA9"/>
    <w:rsid w:val="008114EA"/>
    <w:rsid w:val="00812BD3"/>
    <w:rsid w:val="0081526E"/>
    <w:rsid w:val="00817768"/>
    <w:rsid w:val="0081790E"/>
    <w:rsid w:val="00820B6D"/>
    <w:rsid w:val="00821D98"/>
    <w:rsid w:val="008226D7"/>
    <w:rsid w:val="008236C9"/>
    <w:rsid w:val="008237AE"/>
    <w:rsid w:val="00823853"/>
    <w:rsid w:val="0082534E"/>
    <w:rsid w:val="00825CA3"/>
    <w:rsid w:val="008260FE"/>
    <w:rsid w:val="00826DBD"/>
    <w:rsid w:val="00827F14"/>
    <w:rsid w:val="00830311"/>
    <w:rsid w:val="008305DB"/>
    <w:rsid w:val="00830AE7"/>
    <w:rsid w:val="00832F33"/>
    <w:rsid w:val="008333B4"/>
    <w:rsid w:val="00836AF8"/>
    <w:rsid w:val="008371F9"/>
    <w:rsid w:val="00837B0A"/>
    <w:rsid w:val="00843CB6"/>
    <w:rsid w:val="008449D6"/>
    <w:rsid w:val="008451B8"/>
    <w:rsid w:val="0084571F"/>
    <w:rsid w:val="0084782E"/>
    <w:rsid w:val="00847CDB"/>
    <w:rsid w:val="00850060"/>
    <w:rsid w:val="0085074B"/>
    <w:rsid w:val="00851364"/>
    <w:rsid w:val="00851F38"/>
    <w:rsid w:val="0085495A"/>
    <w:rsid w:val="00861157"/>
    <w:rsid w:val="00861220"/>
    <w:rsid w:val="00861589"/>
    <w:rsid w:val="00864AC8"/>
    <w:rsid w:val="00865124"/>
    <w:rsid w:val="0086563A"/>
    <w:rsid w:val="00865AE9"/>
    <w:rsid w:val="0086648E"/>
    <w:rsid w:val="00867CF9"/>
    <w:rsid w:val="008700C8"/>
    <w:rsid w:val="00870F65"/>
    <w:rsid w:val="00871018"/>
    <w:rsid w:val="008738AB"/>
    <w:rsid w:val="00874A6E"/>
    <w:rsid w:val="00875BFF"/>
    <w:rsid w:val="00876829"/>
    <w:rsid w:val="00876848"/>
    <w:rsid w:val="0087707D"/>
    <w:rsid w:val="0088028F"/>
    <w:rsid w:val="00882813"/>
    <w:rsid w:val="00884C0E"/>
    <w:rsid w:val="0088510E"/>
    <w:rsid w:val="00886507"/>
    <w:rsid w:val="00886840"/>
    <w:rsid w:val="008915F8"/>
    <w:rsid w:val="00891AAC"/>
    <w:rsid w:val="00891C3B"/>
    <w:rsid w:val="00891FDC"/>
    <w:rsid w:val="00892198"/>
    <w:rsid w:val="00892221"/>
    <w:rsid w:val="00892432"/>
    <w:rsid w:val="00892820"/>
    <w:rsid w:val="008928FD"/>
    <w:rsid w:val="00893038"/>
    <w:rsid w:val="0089324E"/>
    <w:rsid w:val="00893ECB"/>
    <w:rsid w:val="008942C7"/>
    <w:rsid w:val="00894537"/>
    <w:rsid w:val="00895756"/>
    <w:rsid w:val="00896F52"/>
    <w:rsid w:val="00897CC0"/>
    <w:rsid w:val="008A0413"/>
    <w:rsid w:val="008A0A41"/>
    <w:rsid w:val="008A1131"/>
    <w:rsid w:val="008A1762"/>
    <w:rsid w:val="008A31AF"/>
    <w:rsid w:val="008A3A9D"/>
    <w:rsid w:val="008A5291"/>
    <w:rsid w:val="008A552B"/>
    <w:rsid w:val="008A5EC6"/>
    <w:rsid w:val="008A7A50"/>
    <w:rsid w:val="008B01B5"/>
    <w:rsid w:val="008B2F31"/>
    <w:rsid w:val="008B331C"/>
    <w:rsid w:val="008B350A"/>
    <w:rsid w:val="008B4310"/>
    <w:rsid w:val="008B4324"/>
    <w:rsid w:val="008B45E8"/>
    <w:rsid w:val="008B52F1"/>
    <w:rsid w:val="008B663C"/>
    <w:rsid w:val="008B7DB1"/>
    <w:rsid w:val="008C046B"/>
    <w:rsid w:val="008C09E6"/>
    <w:rsid w:val="008C0B69"/>
    <w:rsid w:val="008C4484"/>
    <w:rsid w:val="008C5256"/>
    <w:rsid w:val="008C5435"/>
    <w:rsid w:val="008C551E"/>
    <w:rsid w:val="008C6328"/>
    <w:rsid w:val="008C7856"/>
    <w:rsid w:val="008D1B77"/>
    <w:rsid w:val="008D21DF"/>
    <w:rsid w:val="008D2BFE"/>
    <w:rsid w:val="008D2F1F"/>
    <w:rsid w:val="008D3269"/>
    <w:rsid w:val="008D460C"/>
    <w:rsid w:val="008D48B0"/>
    <w:rsid w:val="008D4A17"/>
    <w:rsid w:val="008D5853"/>
    <w:rsid w:val="008D7634"/>
    <w:rsid w:val="008E0C32"/>
    <w:rsid w:val="008E0DA7"/>
    <w:rsid w:val="008E12DD"/>
    <w:rsid w:val="008E26CD"/>
    <w:rsid w:val="008E53D4"/>
    <w:rsid w:val="008E5776"/>
    <w:rsid w:val="008E70D3"/>
    <w:rsid w:val="008E73B4"/>
    <w:rsid w:val="008F0EA9"/>
    <w:rsid w:val="008F2B17"/>
    <w:rsid w:val="008F3532"/>
    <w:rsid w:val="008F3B86"/>
    <w:rsid w:val="008F3F24"/>
    <w:rsid w:val="008F4BEE"/>
    <w:rsid w:val="008F5AFF"/>
    <w:rsid w:val="008F6353"/>
    <w:rsid w:val="008F74C9"/>
    <w:rsid w:val="0090065D"/>
    <w:rsid w:val="009018D6"/>
    <w:rsid w:val="00901ADE"/>
    <w:rsid w:val="009026D3"/>
    <w:rsid w:val="0090458B"/>
    <w:rsid w:val="00905670"/>
    <w:rsid w:val="0090777A"/>
    <w:rsid w:val="0091029A"/>
    <w:rsid w:val="009104AD"/>
    <w:rsid w:val="009107F6"/>
    <w:rsid w:val="00911AEF"/>
    <w:rsid w:val="00911F7C"/>
    <w:rsid w:val="0091391B"/>
    <w:rsid w:val="009145F9"/>
    <w:rsid w:val="00915B20"/>
    <w:rsid w:val="009174E2"/>
    <w:rsid w:val="0091796C"/>
    <w:rsid w:val="00920171"/>
    <w:rsid w:val="009209F5"/>
    <w:rsid w:val="00921136"/>
    <w:rsid w:val="00921BE0"/>
    <w:rsid w:val="00922972"/>
    <w:rsid w:val="00924417"/>
    <w:rsid w:val="009244F6"/>
    <w:rsid w:val="0092474F"/>
    <w:rsid w:val="009257E6"/>
    <w:rsid w:val="00926013"/>
    <w:rsid w:val="009261CF"/>
    <w:rsid w:val="0092762D"/>
    <w:rsid w:val="009276E4"/>
    <w:rsid w:val="00932233"/>
    <w:rsid w:val="009322BA"/>
    <w:rsid w:val="00932C91"/>
    <w:rsid w:val="00933D46"/>
    <w:rsid w:val="00933FD3"/>
    <w:rsid w:val="00936DC5"/>
    <w:rsid w:val="00937603"/>
    <w:rsid w:val="00937711"/>
    <w:rsid w:val="0094001E"/>
    <w:rsid w:val="009405F3"/>
    <w:rsid w:val="00940772"/>
    <w:rsid w:val="00940880"/>
    <w:rsid w:val="00940DE5"/>
    <w:rsid w:val="00943826"/>
    <w:rsid w:val="00943B21"/>
    <w:rsid w:val="009443B0"/>
    <w:rsid w:val="009463D5"/>
    <w:rsid w:val="00946AA0"/>
    <w:rsid w:val="0095012B"/>
    <w:rsid w:val="009502A0"/>
    <w:rsid w:val="009529F5"/>
    <w:rsid w:val="0095322A"/>
    <w:rsid w:val="00953782"/>
    <w:rsid w:val="00954192"/>
    <w:rsid w:val="00954F4C"/>
    <w:rsid w:val="009565E5"/>
    <w:rsid w:val="0095661D"/>
    <w:rsid w:val="00956F13"/>
    <w:rsid w:val="00960CB7"/>
    <w:rsid w:val="009621EB"/>
    <w:rsid w:val="00963079"/>
    <w:rsid w:val="00963ACF"/>
    <w:rsid w:val="00963CB4"/>
    <w:rsid w:val="009647AE"/>
    <w:rsid w:val="00965D73"/>
    <w:rsid w:val="00966501"/>
    <w:rsid w:val="00966E5C"/>
    <w:rsid w:val="0097244D"/>
    <w:rsid w:val="00972532"/>
    <w:rsid w:val="00973425"/>
    <w:rsid w:val="0097395A"/>
    <w:rsid w:val="0097426B"/>
    <w:rsid w:val="009743E9"/>
    <w:rsid w:val="0097737B"/>
    <w:rsid w:val="00977EAB"/>
    <w:rsid w:val="00981CD4"/>
    <w:rsid w:val="009821A3"/>
    <w:rsid w:val="009855A8"/>
    <w:rsid w:val="00985AB7"/>
    <w:rsid w:val="00985D5A"/>
    <w:rsid w:val="00985F49"/>
    <w:rsid w:val="00986A0B"/>
    <w:rsid w:val="00987F58"/>
    <w:rsid w:val="009903C6"/>
    <w:rsid w:val="00991041"/>
    <w:rsid w:val="0099249D"/>
    <w:rsid w:val="00993B37"/>
    <w:rsid w:val="00994896"/>
    <w:rsid w:val="0099502B"/>
    <w:rsid w:val="00995867"/>
    <w:rsid w:val="009965B1"/>
    <w:rsid w:val="00997672"/>
    <w:rsid w:val="009978E5"/>
    <w:rsid w:val="00997CF5"/>
    <w:rsid w:val="009A1862"/>
    <w:rsid w:val="009A2E75"/>
    <w:rsid w:val="009A3304"/>
    <w:rsid w:val="009A5B1F"/>
    <w:rsid w:val="009A75F6"/>
    <w:rsid w:val="009B0296"/>
    <w:rsid w:val="009B0876"/>
    <w:rsid w:val="009B2BEE"/>
    <w:rsid w:val="009B33CA"/>
    <w:rsid w:val="009B447D"/>
    <w:rsid w:val="009B78E1"/>
    <w:rsid w:val="009B7D0A"/>
    <w:rsid w:val="009C21C6"/>
    <w:rsid w:val="009C532A"/>
    <w:rsid w:val="009C75C5"/>
    <w:rsid w:val="009C7CDC"/>
    <w:rsid w:val="009D0B47"/>
    <w:rsid w:val="009D2D04"/>
    <w:rsid w:val="009D30A4"/>
    <w:rsid w:val="009D3340"/>
    <w:rsid w:val="009D3F00"/>
    <w:rsid w:val="009D4856"/>
    <w:rsid w:val="009D5F08"/>
    <w:rsid w:val="009D7A7F"/>
    <w:rsid w:val="009E0126"/>
    <w:rsid w:val="009E02C5"/>
    <w:rsid w:val="009E0D65"/>
    <w:rsid w:val="009E2283"/>
    <w:rsid w:val="009E328E"/>
    <w:rsid w:val="009E3F5D"/>
    <w:rsid w:val="009E4F10"/>
    <w:rsid w:val="009E5432"/>
    <w:rsid w:val="009E758E"/>
    <w:rsid w:val="009F0322"/>
    <w:rsid w:val="009F1394"/>
    <w:rsid w:val="009F20A9"/>
    <w:rsid w:val="009F258E"/>
    <w:rsid w:val="009F30E6"/>
    <w:rsid w:val="009F3A67"/>
    <w:rsid w:val="009F7AF2"/>
    <w:rsid w:val="00A00930"/>
    <w:rsid w:val="00A01E35"/>
    <w:rsid w:val="00A0279D"/>
    <w:rsid w:val="00A03C7A"/>
    <w:rsid w:val="00A065F9"/>
    <w:rsid w:val="00A07969"/>
    <w:rsid w:val="00A10B2B"/>
    <w:rsid w:val="00A10E77"/>
    <w:rsid w:val="00A123E4"/>
    <w:rsid w:val="00A1436B"/>
    <w:rsid w:val="00A15038"/>
    <w:rsid w:val="00A15D32"/>
    <w:rsid w:val="00A17600"/>
    <w:rsid w:val="00A214BA"/>
    <w:rsid w:val="00A2312B"/>
    <w:rsid w:val="00A23198"/>
    <w:rsid w:val="00A24519"/>
    <w:rsid w:val="00A2510B"/>
    <w:rsid w:val="00A267F8"/>
    <w:rsid w:val="00A26996"/>
    <w:rsid w:val="00A269FE"/>
    <w:rsid w:val="00A26A2E"/>
    <w:rsid w:val="00A2797E"/>
    <w:rsid w:val="00A30472"/>
    <w:rsid w:val="00A32FA6"/>
    <w:rsid w:val="00A35453"/>
    <w:rsid w:val="00A367E4"/>
    <w:rsid w:val="00A36DD6"/>
    <w:rsid w:val="00A37F6A"/>
    <w:rsid w:val="00A4057E"/>
    <w:rsid w:val="00A40EC9"/>
    <w:rsid w:val="00A41AF6"/>
    <w:rsid w:val="00A4376F"/>
    <w:rsid w:val="00A438F6"/>
    <w:rsid w:val="00A445D0"/>
    <w:rsid w:val="00A46A8B"/>
    <w:rsid w:val="00A46D2E"/>
    <w:rsid w:val="00A4767B"/>
    <w:rsid w:val="00A47690"/>
    <w:rsid w:val="00A47FC5"/>
    <w:rsid w:val="00A51D95"/>
    <w:rsid w:val="00A5395C"/>
    <w:rsid w:val="00A55E4A"/>
    <w:rsid w:val="00A56BCA"/>
    <w:rsid w:val="00A60027"/>
    <w:rsid w:val="00A6064D"/>
    <w:rsid w:val="00A61C5B"/>
    <w:rsid w:val="00A61DA5"/>
    <w:rsid w:val="00A6300F"/>
    <w:rsid w:val="00A63539"/>
    <w:rsid w:val="00A645E9"/>
    <w:rsid w:val="00A648B4"/>
    <w:rsid w:val="00A659AD"/>
    <w:rsid w:val="00A66BD8"/>
    <w:rsid w:val="00A72C35"/>
    <w:rsid w:val="00A74773"/>
    <w:rsid w:val="00A747E2"/>
    <w:rsid w:val="00A75E2B"/>
    <w:rsid w:val="00A76248"/>
    <w:rsid w:val="00A76B76"/>
    <w:rsid w:val="00A76DD0"/>
    <w:rsid w:val="00A76F86"/>
    <w:rsid w:val="00A8077E"/>
    <w:rsid w:val="00A80988"/>
    <w:rsid w:val="00A810E2"/>
    <w:rsid w:val="00A816E3"/>
    <w:rsid w:val="00A81DD1"/>
    <w:rsid w:val="00A840FE"/>
    <w:rsid w:val="00A8536A"/>
    <w:rsid w:val="00A90871"/>
    <w:rsid w:val="00A9120B"/>
    <w:rsid w:val="00A9228A"/>
    <w:rsid w:val="00A947F6"/>
    <w:rsid w:val="00A949C5"/>
    <w:rsid w:val="00A9531F"/>
    <w:rsid w:val="00A95F01"/>
    <w:rsid w:val="00A96FF3"/>
    <w:rsid w:val="00A97B35"/>
    <w:rsid w:val="00AA2B3C"/>
    <w:rsid w:val="00AA33F2"/>
    <w:rsid w:val="00AA4F91"/>
    <w:rsid w:val="00AA512B"/>
    <w:rsid w:val="00AA61E1"/>
    <w:rsid w:val="00AA63F5"/>
    <w:rsid w:val="00AA6D6A"/>
    <w:rsid w:val="00AA7ED4"/>
    <w:rsid w:val="00AB2332"/>
    <w:rsid w:val="00AB2C28"/>
    <w:rsid w:val="00AB325E"/>
    <w:rsid w:val="00AB6359"/>
    <w:rsid w:val="00AB6BB7"/>
    <w:rsid w:val="00AC2CEF"/>
    <w:rsid w:val="00AC2DBC"/>
    <w:rsid w:val="00AC3344"/>
    <w:rsid w:val="00AC4ECF"/>
    <w:rsid w:val="00AC600C"/>
    <w:rsid w:val="00AC6BB2"/>
    <w:rsid w:val="00AD0E49"/>
    <w:rsid w:val="00AD1141"/>
    <w:rsid w:val="00AD1FDD"/>
    <w:rsid w:val="00AD25B5"/>
    <w:rsid w:val="00AD2BE4"/>
    <w:rsid w:val="00AD342D"/>
    <w:rsid w:val="00AD5CE1"/>
    <w:rsid w:val="00AD7750"/>
    <w:rsid w:val="00AE0048"/>
    <w:rsid w:val="00AE004F"/>
    <w:rsid w:val="00AE03BA"/>
    <w:rsid w:val="00AE0C00"/>
    <w:rsid w:val="00AE1AEB"/>
    <w:rsid w:val="00AE354D"/>
    <w:rsid w:val="00AE3604"/>
    <w:rsid w:val="00AE4C64"/>
    <w:rsid w:val="00AE4EB6"/>
    <w:rsid w:val="00AE73D8"/>
    <w:rsid w:val="00AE7C33"/>
    <w:rsid w:val="00AF01C1"/>
    <w:rsid w:val="00AF1E7B"/>
    <w:rsid w:val="00AF211A"/>
    <w:rsid w:val="00AF3E7F"/>
    <w:rsid w:val="00AF4348"/>
    <w:rsid w:val="00AF4798"/>
    <w:rsid w:val="00AF4961"/>
    <w:rsid w:val="00AF50A7"/>
    <w:rsid w:val="00AF57FF"/>
    <w:rsid w:val="00AF5C58"/>
    <w:rsid w:val="00AF63FC"/>
    <w:rsid w:val="00AF7EA3"/>
    <w:rsid w:val="00B02444"/>
    <w:rsid w:val="00B030F3"/>
    <w:rsid w:val="00B031D1"/>
    <w:rsid w:val="00B03218"/>
    <w:rsid w:val="00B03302"/>
    <w:rsid w:val="00B04FE8"/>
    <w:rsid w:val="00B0504D"/>
    <w:rsid w:val="00B064BF"/>
    <w:rsid w:val="00B100E9"/>
    <w:rsid w:val="00B1045E"/>
    <w:rsid w:val="00B10656"/>
    <w:rsid w:val="00B10A14"/>
    <w:rsid w:val="00B12D5C"/>
    <w:rsid w:val="00B12DD5"/>
    <w:rsid w:val="00B14023"/>
    <w:rsid w:val="00B14D58"/>
    <w:rsid w:val="00B169CE"/>
    <w:rsid w:val="00B172A9"/>
    <w:rsid w:val="00B200E2"/>
    <w:rsid w:val="00B2111D"/>
    <w:rsid w:val="00B2454A"/>
    <w:rsid w:val="00B24637"/>
    <w:rsid w:val="00B24C7D"/>
    <w:rsid w:val="00B25B2B"/>
    <w:rsid w:val="00B262EB"/>
    <w:rsid w:val="00B304E9"/>
    <w:rsid w:val="00B31328"/>
    <w:rsid w:val="00B31CBB"/>
    <w:rsid w:val="00B34C44"/>
    <w:rsid w:val="00B375E0"/>
    <w:rsid w:val="00B376D9"/>
    <w:rsid w:val="00B379F0"/>
    <w:rsid w:val="00B40DDB"/>
    <w:rsid w:val="00B42764"/>
    <w:rsid w:val="00B43178"/>
    <w:rsid w:val="00B437EA"/>
    <w:rsid w:val="00B460D0"/>
    <w:rsid w:val="00B462D7"/>
    <w:rsid w:val="00B464C5"/>
    <w:rsid w:val="00B4673C"/>
    <w:rsid w:val="00B47142"/>
    <w:rsid w:val="00B47849"/>
    <w:rsid w:val="00B47FC6"/>
    <w:rsid w:val="00B5338D"/>
    <w:rsid w:val="00B53CC0"/>
    <w:rsid w:val="00B54EA2"/>
    <w:rsid w:val="00B55535"/>
    <w:rsid w:val="00B5676A"/>
    <w:rsid w:val="00B57375"/>
    <w:rsid w:val="00B57D0A"/>
    <w:rsid w:val="00B61F3D"/>
    <w:rsid w:val="00B6224E"/>
    <w:rsid w:val="00B6253C"/>
    <w:rsid w:val="00B628B3"/>
    <w:rsid w:val="00B63109"/>
    <w:rsid w:val="00B636D1"/>
    <w:rsid w:val="00B63A05"/>
    <w:rsid w:val="00B63B66"/>
    <w:rsid w:val="00B64C16"/>
    <w:rsid w:val="00B6586E"/>
    <w:rsid w:val="00B659BC"/>
    <w:rsid w:val="00B65F6C"/>
    <w:rsid w:val="00B66F49"/>
    <w:rsid w:val="00B70BA3"/>
    <w:rsid w:val="00B71765"/>
    <w:rsid w:val="00B7511D"/>
    <w:rsid w:val="00B7559B"/>
    <w:rsid w:val="00B76D6C"/>
    <w:rsid w:val="00B77228"/>
    <w:rsid w:val="00B810E0"/>
    <w:rsid w:val="00B8112C"/>
    <w:rsid w:val="00B8170D"/>
    <w:rsid w:val="00B82273"/>
    <w:rsid w:val="00B834CF"/>
    <w:rsid w:val="00B83800"/>
    <w:rsid w:val="00B83A8B"/>
    <w:rsid w:val="00B850B5"/>
    <w:rsid w:val="00B856CA"/>
    <w:rsid w:val="00B85C24"/>
    <w:rsid w:val="00B8603F"/>
    <w:rsid w:val="00B8665E"/>
    <w:rsid w:val="00B867AD"/>
    <w:rsid w:val="00B871A9"/>
    <w:rsid w:val="00B87993"/>
    <w:rsid w:val="00B87D27"/>
    <w:rsid w:val="00B914C4"/>
    <w:rsid w:val="00B9206C"/>
    <w:rsid w:val="00B92632"/>
    <w:rsid w:val="00B934B1"/>
    <w:rsid w:val="00B93634"/>
    <w:rsid w:val="00B94527"/>
    <w:rsid w:val="00B95364"/>
    <w:rsid w:val="00B954D1"/>
    <w:rsid w:val="00BA0BFE"/>
    <w:rsid w:val="00BA1013"/>
    <w:rsid w:val="00BA169A"/>
    <w:rsid w:val="00BA29F2"/>
    <w:rsid w:val="00BA2D71"/>
    <w:rsid w:val="00BA3829"/>
    <w:rsid w:val="00BA413E"/>
    <w:rsid w:val="00BA4D73"/>
    <w:rsid w:val="00BB2AAC"/>
    <w:rsid w:val="00BB697D"/>
    <w:rsid w:val="00BB6E53"/>
    <w:rsid w:val="00BC04C4"/>
    <w:rsid w:val="00BC09A6"/>
    <w:rsid w:val="00BC13A9"/>
    <w:rsid w:val="00BC1E29"/>
    <w:rsid w:val="00BC5673"/>
    <w:rsid w:val="00BC5D33"/>
    <w:rsid w:val="00BC6633"/>
    <w:rsid w:val="00BC7E7F"/>
    <w:rsid w:val="00BD1392"/>
    <w:rsid w:val="00BD253E"/>
    <w:rsid w:val="00BD26F4"/>
    <w:rsid w:val="00BD2AA3"/>
    <w:rsid w:val="00BD375F"/>
    <w:rsid w:val="00BD4080"/>
    <w:rsid w:val="00BD54E1"/>
    <w:rsid w:val="00BD66A5"/>
    <w:rsid w:val="00BE160D"/>
    <w:rsid w:val="00BE1A2A"/>
    <w:rsid w:val="00BE1C5F"/>
    <w:rsid w:val="00BE290E"/>
    <w:rsid w:val="00BE3DCA"/>
    <w:rsid w:val="00BE4584"/>
    <w:rsid w:val="00BE569F"/>
    <w:rsid w:val="00BE6BB0"/>
    <w:rsid w:val="00BF074F"/>
    <w:rsid w:val="00BF10DC"/>
    <w:rsid w:val="00BF2AA3"/>
    <w:rsid w:val="00BF2ECA"/>
    <w:rsid w:val="00BF3035"/>
    <w:rsid w:val="00BF34D7"/>
    <w:rsid w:val="00BF46B7"/>
    <w:rsid w:val="00BF5457"/>
    <w:rsid w:val="00BF5795"/>
    <w:rsid w:val="00BF5F21"/>
    <w:rsid w:val="00BF69F3"/>
    <w:rsid w:val="00BF7726"/>
    <w:rsid w:val="00BF7A31"/>
    <w:rsid w:val="00BF7B4A"/>
    <w:rsid w:val="00C00798"/>
    <w:rsid w:val="00C01D9C"/>
    <w:rsid w:val="00C02583"/>
    <w:rsid w:val="00C0586A"/>
    <w:rsid w:val="00C05C68"/>
    <w:rsid w:val="00C05E80"/>
    <w:rsid w:val="00C107B2"/>
    <w:rsid w:val="00C107D2"/>
    <w:rsid w:val="00C10920"/>
    <w:rsid w:val="00C11032"/>
    <w:rsid w:val="00C14069"/>
    <w:rsid w:val="00C1409B"/>
    <w:rsid w:val="00C15DB4"/>
    <w:rsid w:val="00C16518"/>
    <w:rsid w:val="00C16E27"/>
    <w:rsid w:val="00C179E7"/>
    <w:rsid w:val="00C20046"/>
    <w:rsid w:val="00C21805"/>
    <w:rsid w:val="00C21BA0"/>
    <w:rsid w:val="00C22040"/>
    <w:rsid w:val="00C23816"/>
    <w:rsid w:val="00C26791"/>
    <w:rsid w:val="00C321A5"/>
    <w:rsid w:val="00C321D6"/>
    <w:rsid w:val="00C32D9F"/>
    <w:rsid w:val="00C33364"/>
    <w:rsid w:val="00C33C7F"/>
    <w:rsid w:val="00C34740"/>
    <w:rsid w:val="00C34B85"/>
    <w:rsid w:val="00C35A9C"/>
    <w:rsid w:val="00C35D5B"/>
    <w:rsid w:val="00C36F6E"/>
    <w:rsid w:val="00C428F1"/>
    <w:rsid w:val="00C438B6"/>
    <w:rsid w:val="00C4477F"/>
    <w:rsid w:val="00C449BF"/>
    <w:rsid w:val="00C46550"/>
    <w:rsid w:val="00C468E7"/>
    <w:rsid w:val="00C47AFA"/>
    <w:rsid w:val="00C504D4"/>
    <w:rsid w:val="00C52B14"/>
    <w:rsid w:val="00C5328F"/>
    <w:rsid w:val="00C53B3C"/>
    <w:rsid w:val="00C5485F"/>
    <w:rsid w:val="00C567F6"/>
    <w:rsid w:val="00C56F09"/>
    <w:rsid w:val="00C578F6"/>
    <w:rsid w:val="00C616C2"/>
    <w:rsid w:val="00C61EB2"/>
    <w:rsid w:val="00C629CB"/>
    <w:rsid w:val="00C6361F"/>
    <w:rsid w:val="00C715E9"/>
    <w:rsid w:val="00C715F8"/>
    <w:rsid w:val="00C72D4C"/>
    <w:rsid w:val="00C761E4"/>
    <w:rsid w:val="00C76EAD"/>
    <w:rsid w:val="00C77794"/>
    <w:rsid w:val="00C81857"/>
    <w:rsid w:val="00C82F65"/>
    <w:rsid w:val="00C8391F"/>
    <w:rsid w:val="00C84E1B"/>
    <w:rsid w:val="00C85D85"/>
    <w:rsid w:val="00C876BB"/>
    <w:rsid w:val="00C90118"/>
    <w:rsid w:val="00C90FD0"/>
    <w:rsid w:val="00C91416"/>
    <w:rsid w:val="00C93418"/>
    <w:rsid w:val="00CA09A4"/>
    <w:rsid w:val="00CA17CE"/>
    <w:rsid w:val="00CA1FBD"/>
    <w:rsid w:val="00CA3A45"/>
    <w:rsid w:val="00CA45C1"/>
    <w:rsid w:val="00CA547E"/>
    <w:rsid w:val="00CA5620"/>
    <w:rsid w:val="00CA6496"/>
    <w:rsid w:val="00CB00CF"/>
    <w:rsid w:val="00CB04FF"/>
    <w:rsid w:val="00CB0FEC"/>
    <w:rsid w:val="00CB12E5"/>
    <w:rsid w:val="00CB22EF"/>
    <w:rsid w:val="00CB4A7A"/>
    <w:rsid w:val="00CB55D4"/>
    <w:rsid w:val="00CB5704"/>
    <w:rsid w:val="00CB5985"/>
    <w:rsid w:val="00CB5EFE"/>
    <w:rsid w:val="00CB6300"/>
    <w:rsid w:val="00CC1C2E"/>
    <w:rsid w:val="00CC3AF2"/>
    <w:rsid w:val="00CC3E8B"/>
    <w:rsid w:val="00CC696B"/>
    <w:rsid w:val="00CC6E34"/>
    <w:rsid w:val="00CD0E78"/>
    <w:rsid w:val="00CD10DF"/>
    <w:rsid w:val="00CD24BA"/>
    <w:rsid w:val="00CD30B4"/>
    <w:rsid w:val="00CD384D"/>
    <w:rsid w:val="00CD3EE5"/>
    <w:rsid w:val="00CD5A59"/>
    <w:rsid w:val="00CD6158"/>
    <w:rsid w:val="00CE0667"/>
    <w:rsid w:val="00CE078D"/>
    <w:rsid w:val="00CE0F40"/>
    <w:rsid w:val="00CE32EE"/>
    <w:rsid w:val="00CE367A"/>
    <w:rsid w:val="00CE4287"/>
    <w:rsid w:val="00CE469D"/>
    <w:rsid w:val="00CE48BF"/>
    <w:rsid w:val="00CE6F6D"/>
    <w:rsid w:val="00CE71B8"/>
    <w:rsid w:val="00CE7700"/>
    <w:rsid w:val="00CF1530"/>
    <w:rsid w:val="00CF1AC6"/>
    <w:rsid w:val="00CF346F"/>
    <w:rsid w:val="00CF34ED"/>
    <w:rsid w:val="00CF61C2"/>
    <w:rsid w:val="00CF63AC"/>
    <w:rsid w:val="00CF6748"/>
    <w:rsid w:val="00CF692C"/>
    <w:rsid w:val="00CF6FA8"/>
    <w:rsid w:val="00CF7441"/>
    <w:rsid w:val="00CF7C1F"/>
    <w:rsid w:val="00CF7F64"/>
    <w:rsid w:val="00D00E25"/>
    <w:rsid w:val="00D01CD2"/>
    <w:rsid w:val="00D025BF"/>
    <w:rsid w:val="00D03FA1"/>
    <w:rsid w:val="00D054D9"/>
    <w:rsid w:val="00D07CAD"/>
    <w:rsid w:val="00D1065D"/>
    <w:rsid w:val="00D14BB4"/>
    <w:rsid w:val="00D15346"/>
    <w:rsid w:val="00D15B5E"/>
    <w:rsid w:val="00D15E4B"/>
    <w:rsid w:val="00D1612B"/>
    <w:rsid w:val="00D1622C"/>
    <w:rsid w:val="00D1634A"/>
    <w:rsid w:val="00D1687A"/>
    <w:rsid w:val="00D170FB"/>
    <w:rsid w:val="00D17353"/>
    <w:rsid w:val="00D20040"/>
    <w:rsid w:val="00D20A0A"/>
    <w:rsid w:val="00D20C28"/>
    <w:rsid w:val="00D225FE"/>
    <w:rsid w:val="00D232AC"/>
    <w:rsid w:val="00D235E7"/>
    <w:rsid w:val="00D23B1C"/>
    <w:rsid w:val="00D2498D"/>
    <w:rsid w:val="00D25A80"/>
    <w:rsid w:val="00D276D7"/>
    <w:rsid w:val="00D2792C"/>
    <w:rsid w:val="00D30196"/>
    <w:rsid w:val="00D30F73"/>
    <w:rsid w:val="00D31A3A"/>
    <w:rsid w:val="00D31A64"/>
    <w:rsid w:val="00D3207F"/>
    <w:rsid w:val="00D42645"/>
    <w:rsid w:val="00D43639"/>
    <w:rsid w:val="00D447CD"/>
    <w:rsid w:val="00D451BC"/>
    <w:rsid w:val="00D45B11"/>
    <w:rsid w:val="00D45B3A"/>
    <w:rsid w:val="00D46959"/>
    <w:rsid w:val="00D46E48"/>
    <w:rsid w:val="00D514AB"/>
    <w:rsid w:val="00D51EC6"/>
    <w:rsid w:val="00D53851"/>
    <w:rsid w:val="00D54A43"/>
    <w:rsid w:val="00D54E74"/>
    <w:rsid w:val="00D6089E"/>
    <w:rsid w:val="00D64C3B"/>
    <w:rsid w:val="00D6663C"/>
    <w:rsid w:val="00D70F24"/>
    <w:rsid w:val="00D71665"/>
    <w:rsid w:val="00D72C0C"/>
    <w:rsid w:val="00D761EF"/>
    <w:rsid w:val="00D76BD4"/>
    <w:rsid w:val="00D77CC5"/>
    <w:rsid w:val="00D81AF8"/>
    <w:rsid w:val="00D82236"/>
    <w:rsid w:val="00D84B87"/>
    <w:rsid w:val="00D85207"/>
    <w:rsid w:val="00D8772F"/>
    <w:rsid w:val="00D9105B"/>
    <w:rsid w:val="00D91599"/>
    <w:rsid w:val="00D917A3"/>
    <w:rsid w:val="00D92EAB"/>
    <w:rsid w:val="00D92F75"/>
    <w:rsid w:val="00D93915"/>
    <w:rsid w:val="00D93D8C"/>
    <w:rsid w:val="00D9429A"/>
    <w:rsid w:val="00D945C8"/>
    <w:rsid w:val="00D9483F"/>
    <w:rsid w:val="00D95696"/>
    <w:rsid w:val="00D96A70"/>
    <w:rsid w:val="00D96D34"/>
    <w:rsid w:val="00D974B6"/>
    <w:rsid w:val="00DA09D6"/>
    <w:rsid w:val="00DA15B5"/>
    <w:rsid w:val="00DA1D06"/>
    <w:rsid w:val="00DA26D6"/>
    <w:rsid w:val="00DA3562"/>
    <w:rsid w:val="00DA3C08"/>
    <w:rsid w:val="00DA5AE7"/>
    <w:rsid w:val="00DA74D4"/>
    <w:rsid w:val="00DB0961"/>
    <w:rsid w:val="00DB0B23"/>
    <w:rsid w:val="00DB13A1"/>
    <w:rsid w:val="00DB1775"/>
    <w:rsid w:val="00DB1F4F"/>
    <w:rsid w:val="00DB225C"/>
    <w:rsid w:val="00DB2FB9"/>
    <w:rsid w:val="00DB366C"/>
    <w:rsid w:val="00DB3F1D"/>
    <w:rsid w:val="00DB4177"/>
    <w:rsid w:val="00DB437D"/>
    <w:rsid w:val="00DB45A5"/>
    <w:rsid w:val="00DB4B22"/>
    <w:rsid w:val="00DB4E76"/>
    <w:rsid w:val="00DB58BF"/>
    <w:rsid w:val="00DC03E5"/>
    <w:rsid w:val="00DC1A14"/>
    <w:rsid w:val="00DC1B5E"/>
    <w:rsid w:val="00DC2FF8"/>
    <w:rsid w:val="00DC40ED"/>
    <w:rsid w:val="00DC51B5"/>
    <w:rsid w:val="00DC7EA4"/>
    <w:rsid w:val="00DD0B76"/>
    <w:rsid w:val="00DD17C9"/>
    <w:rsid w:val="00DD3A68"/>
    <w:rsid w:val="00DD3D8B"/>
    <w:rsid w:val="00DD3EA1"/>
    <w:rsid w:val="00DD6547"/>
    <w:rsid w:val="00DD6C19"/>
    <w:rsid w:val="00DE1234"/>
    <w:rsid w:val="00DE195C"/>
    <w:rsid w:val="00DE21B6"/>
    <w:rsid w:val="00DE21DC"/>
    <w:rsid w:val="00DE3A8F"/>
    <w:rsid w:val="00DE43DB"/>
    <w:rsid w:val="00DE45A0"/>
    <w:rsid w:val="00DE4F63"/>
    <w:rsid w:val="00DE65B5"/>
    <w:rsid w:val="00DE77CC"/>
    <w:rsid w:val="00DF0C30"/>
    <w:rsid w:val="00DF1944"/>
    <w:rsid w:val="00DF25F9"/>
    <w:rsid w:val="00E0136E"/>
    <w:rsid w:val="00E02BE2"/>
    <w:rsid w:val="00E03D1B"/>
    <w:rsid w:val="00E03E9A"/>
    <w:rsid w:val="00E03F90"/>
    <w:rsid w:val="00E07DC3"/>
    <w:rsid w:val="00E07F9D"/>
    <w:rsid w:val="00E100BF"/>
    <w:rsid w:val="00E13693"/>
    <w:rsid w:val="00E1428B"/>
    <w:rsid w:val="00E14F27"/>
    <w:rsid w:val="00E16DFC"/>
    <w:rsid w:val="00E1751C"/>
    <w:rsid w:val="00E17A4E"/>
    <w:rsid w:val="00E205DD"/>
    <w:rsid w:val="00E213D2"/>
    <w:rsid w:val="00E215D0"/>
    <w:rsid w:val="00E216EB"/>
    <w:rsid w:val="00E220EE"/>
    <w:rsid w:val="00E26322"/>
    <w:rsid w:val="00E267BF"/>
    <w:rsid w:val="00E304ED"/>
    <w:rsid w:val="00E31CC3"/>
    <w:rsid w:val="00E322DB"/>
    <w:rsid w:val="00E326D4"/>
    <w:rsid w:val="00E328FB"/>
    <w:rsid w:val="00E3546A"/>
    <w:rsid w:val="00E35C30"/>
    <w:rsid w:val="00E37162"/>
    <w:rsid w:val="00E3718F"/>
    <w:rsid w:val="00E40CF1"/>
    <w:rsid w:val="00E4242A"/>
    <w:rsid w:val="00E429AA"/>
    <w:rsid w:val="00E432F0"/>
    <w:rsid w:val="00E436C8"/>
    <w:rsid w:val="00E44E5B"/>
    <w:rsid w:val="00E4518C"/>
    <w:rsid w:val="00E46B5C"/>
    <w:rsid w:val="00E46C28"/>
    <w:rsid w:val="00E47353"/>
    <w:rsid w:val="00E47410"/>
    <w:rsid w:val="00E478F9"/>
    <w:rsid w:val="00E50A95"/>
    <w:rsid w:val="00E53186"/>
    <w:rsid w:val="00E555F8"/>
    <w:rsid w:val="00E57514"/>
    <w:rsid w:val="00E6226F"/>
    <w:rsid w:val="00E63DE2"/>
    <w:rsid w:val="00E64B3E"/>
    <w:rsid w:val="00E65C1D"/>
    <w:rsid w:val="00E66372"/>
    <w:rsid w:val="00E66EDD"/>
    <w:rsid w:val="00E70499"/>
    <w:rsid w:val="00E71045"/>
    <w:rsid w:val="00E71C9F"/>
    <w:rsid w:val="00E72623"/>
    <w:rsid w:val="00E72C7B"/>
    <w:rsid w:val="00E7466F"/>
    <w:rsid w:val="00E74C31"/>
    <w:rsid w:val="00E75D89"/>
    <w:rsid w:val="00E766C1"/>
    <w:rsid w:val="00E77C81"/>
    <w:rsid w:val="00E80099"/>
    <w:rsid w:val="00E8046F"/>
    <w:rsid w:val="00E80C90"/>
    <w:rsid w:val="00E81334"/>
    <w:rsid w:val="00E81525"/>
    <w:rsid w:val="00E82196"/>
    <w:rsid w:val="00E83394"/>
    <w:rsid w:val="00E83906"/>
    <w:rsid w:val="00E83C33"/>
    <w:rsid w:val="00E842D8"/>
    <w:rsid w:val="00E871A9"/>
    <w:rsid w:val="00E87530"/>
    <w:rsid w:val="00E90FDB"/>
    <w:rsid w:val="00E92757"/>
    <w:rsid w:val="00E92A86"/>
    <w:rsid w:val="00E935F8"/>
    <w:rsid w:val="00E9385C"/>
    <w:rsid w:val="00E93C28"/>
    <w:rsid w:val="00E93FB4"/>
    <w:rsid w:val="00E9680C"/>
    <w:rsid w:val="00EA2BDD"/>
    <w:rsid w:val="00EA2D3D"/>
    <w:rsid w:val="00EA3BEC"/>
    <w:rsid w:val="00EA4A00"/>
    <w:rsid w:val="00EA5A60"/>
    <w:rsid w:val="00EA6928"/>
    <w:rsid w:val="00EA6B85"/>
    <w:rsid w:val="00EB1401"/>
    <w:rsid w:val="00EB1E6F"/>
    <w:rsid w:val="00EB780E"/>
    <w:rsid w:val="00EC0FB5"/>
    <w:rsid w:val="00EC19B1"/>
    <w:rsid w:val="00EC22ED"/>
    <w:rsid w:val="00EC455D"/>
    <w:rsid w:val="00EC4E2F"/>
    <w:rsid w:val="00EC53A0"/>
    <w:rsid w:val="00EC5AF1"/>
    <w:rsid w:val="00EC6B27"/>
    <w:rsid w:val="00EC6FF5"/>
    <w:rsid w:val="00ED0DBD"/>
    <w:rsid w:val="00ED2C28"/>
    <w:rsid w:val="00ED313A"/>
    <w:rsid w:val="00ED3681"/>
    <w:rsid w:val="00ED53DA"/>
    <w:rsid w:val="00ED5586"/>
    <w:rsid w:val="00ED7120"/>
    <w:rsid w:val="00ED73A9"/>
    <w:rsid w:val="00ED7AC1"/>
    <w:rsid w:val="00EE14E0"/>
    <w:rsid w:val="00EE32AD"/>
    <w:rsid w:val="00EE3D4B"/>
    <w:rsid w:val="00EE4FBF"/>
    <w:rsid w:val="00EE5651"/>
    <w:rsid w:val="00EE7200"/>
    <w:rsid w:val="00EF0326"/>
    <w:rsid w:val="00EF0B5B"/>
    <w:rsid w:val="00EF1FDB"/>
    <w:rsid w:val="00EF24CF"/>
    <w:rsid w:val="00EF3C2E"/>
    <w:rsid w:val="00EF4AEA"/>
    <w:rsid w:val="00EF4E0F"/>
    <w:rsid w:val="00EF4EF4"/>
    <w:rsid w:val="00EF56E2"/>
    <w:rsid w:val="00EF7AA0"/>
    <w:rsid w:val="00F006AD"/>
    <w:rsid w:val="00F008E9"/>
    <w:rsid w:val="00F00D04"/>
    <w:rsid w:val="00F01905"/>
    <w:rsid w:val="00F024D3"/>
    <w:rsid w:val="00F02F63"/>
    <w:rsid w:val="00F036CC"/>
    <w:rsid w:val="00F0500B"/>
    <w:rsid w:val="00F055E1"/>
    <w:rsid w:val="00F05D89"/>
    <w:rsid w:val="00F100A4"/>
    <w:rsid w:val="00F10418"/>
    <w:rsid w:val="00F11A70"/>
    <w:rsid w:val="00F12586"/>
    <w:rsid w:val="00F12777"/>
    <w:rsid w:val="00F129C3"/>
    <w:rsid w:val="00F13DF7"/>
    <w:rsid w:val="00F14658"/>
    <w:rsid w:val="00F16049"/>
    <w:rsid w:val="00F1680D"/>
    <w:rsid w:val="00F20784"/>
    <w:rsid w:val="00F20F65"/>
    <w:rsid w:val="00F21314"/>
    <w:rsid w:val="00F22577"/>
    <w:rsid w:val="00F227AD"/>
    <w:rsid w:val="00F22BD4"/>
    <w:rsid w:val="00F23FD2"/>
    <w:rsid w:val="00F246F6"/>
    <w:rsid w:val="00F266E5"/>
    <w:rsid w:val="00F2703F"/>
    <w:rsid w:val="00F30140"/>
    <w:rsid w:val="00F30589"/>
    <w:rsid w:val="00F30606"/>
    <w:rsid w:val="00F306AD"/>
    <w:rsid w:val="00F312A6"/>
    <w:rsid w:val="00F3262C"/>
    <w:rsid w:val="00F32E91"/>
    <w:rsid w:val="00F34499"/>
    <w:rsid w:val="00F35EDC"/>
    <w:rsid w:val="00F42272"/>
    <w:rsid w:val="00F42292"/>
    <w:rsid w:val="00F42925"/>
    <w:rsid w:val="00F431E9"/>
    <w:rsid w:val="00F462B8"/>
    <w:rsid w:val="00F46AD7"/>
    <w:rsid w:val="00F524C2"/>
    <w:rsid w:val="00F52900"/>
    <w:rsid w:val="00F53B96"/>
    <w:rsid w:val="00F5457F"/>
    <w:rsid w:val="00F5713E"/>
    <w:rsid w:val="00F573F8"/>
    <w:rsid w:val="00F60009"/>
    <w:rsid w:val="00F6058E"/>
    <w:rsid w:val="00F6148F"/>
    <w:rsid w:val="00F61716"/>
    <w:rsid w:val="00F62DCF"/>
    <w:rsid w:val="00F63A68"/>
    <w:rsid w:val="00F64C3D"/>
    <w:rsid w:val="00F65940"/>
    <w:rsid w:val="00F65B14"/>
    <w:rsid w:val="00F66C74"/>
    <w:rsid w:val="00F6707A"/>
    <w:rsid w:val="00F71B6D"/>
    <w:rsid w:val="00F7223D"/>
    <w:rsid w:val="00F74965"/>
    <w:rsid w:val="00F74B7E"/>
    <w:rsid w:val="00F76F50"/>
    <w:rsid w:val="00F777F5"/>
    <w:rsid w:val="00F778F5"/>
    <w:rsid w:val="00F80406"/>
    <w:rsid w:val="00F819AB"/>
    <w:rsid w:val="00F81DD2"/>
    <w:rsid w:val="00F81EEF"/>
    <w:rsid w:val="00F83B36"/>
    <w:rsid w:val="00F86701"/>
    <w:rsid w:val="00F86AC8"/>
    <w:rsid w:val="00F87BE4"/>
    <w:rsid w:val="00F91715"/>
    <w:rsid w:val="00F91AD4"/>
    <w:rsid w:val="00F9321C"/>
    <w:rsid w:val="00F947DE"/>
    <w:rsid w:val="00F950AA"/>
    <w:rsid w:val="00F96B22"/>
    <w:rsid w:val="00F97DE6"/>
    <w:rsid w:val="00FA0584"/>
    <w:rsid w:val="00FA09F8"/>
    <w:rsid w:val="00FA1A8B"/>
    <w:rsid w:val="00FA1ABC"/>
    <w:rsid w:val="00FA2182"/>
    <w:rsid w:val="00FA2493"/>
    <w:rsid w:val="00FA428F"/>
    <w:rsid w:val="00FA49C8"/>
    <w:rsid w:val="00FA6692"/>
    <w:rsid w:val="00FA6A5D"/>
    <w:rsid w:val="00FB1621"/>
    <w:rsid w:val="00FB6298"/>
    <w:rsid w:val="00FB663E"/>
    <w:rsid w:val="00FB72F9"/>
    <w:rsid w:val="00FB74CB"/>
    <w:rsid w:val="00FC0BD4"/>
    <w:rsid w:val="00FC1B5C"/>
    <w:rsid w:val="00FC2DCC"/>
    <w:rsid w:val="00FC38CE"/>
    <w:rsid w:val="00FC38E1"/>
    <w:rsid w:val="00FC4433"/>
    <w:rsid w:val="00FC5A3B"/>
    <w:rsid w:val="00FC6DAF"/>
    <w:rsid w:val="00FC71EB"/>
    <w:rsid w:val="00FC7201"/>
    <w:rsid w:val="00FC72D8"/>
    <w:rsid w:val="00FD0238"/>
    <w:rsid w:val="00FD2A56"/>
    <w:rsid w:val="00FD3D19"/>
    <w:rsid w:val="00FD42CA"/>
    <w:rsid w:val="00FD4401"/>
    <w:rsid w:val="00FD45F8"/>
    <w:rsid w:val="00FD4FC1"/>
    <w:rsid w:val="00FD6605"/>
    <w:rsid w:val="00FD6BDB"/>
    <w:rsid w:val="00FE2125"/>
    <w:rsid w:val="00FE238D"/>
    <w:rsid w:val="00FE47ED"/>
    <w:rsid w:val="00FE6BE0"/>
    <w:rsid w:val="00FE7750"/>
    <w:rsid w:val="00FE77B1"/>
    <w:rsid w:val="00FE7859"/>
    <w:rsid w:val="00FF1892"/>
    <w:rsid w:val="00FF5CFC"/>
    <w:rsid w:val="00FF62E4"/>
    <w:rsid w:val="00FF7B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73F7397"/>
  <w14:defaultImageDpi w14:val="300"/>
  <w15:chartTrackingRefBased/>
  <w15:docId w15:val="{953F13EF-4BF7-444A-963A-72A0AC06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82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D69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206D69"/>
    <w:pPr>
      <w:keepNext/>
      <w:spacing w:before="240" w:after="60"/>
      <w:outlineLvl w:val="1"/>
    </w:pPr>
    <w:rPr>
      <w:rFonts w:ascii="Calibri" w:eastAsia="MS Gothic" w:hAnsi="Calibri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6D69"/>
    <w:pPr>
      <w:keepNext/>
      <w:spacing w:before="240" w:after="60"/>
      <w:outlineLvl w:val="2"/>
    </w:pPr>
    <w:rPr>
      <w:rFonts w:ascii="Calibri" w:eastAsia="MS Gothic" w:hAnsi="Calibri"/>
      <w:b/>
      <w:bCs/>
      <w:sz w:val="26"/>
      <w:szCs w:val="26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43E34"/>
    <w:rPr>
      <w:color w:val="000080"/>
      <w:u w:val="single"/>
    </w:rPr>
  </w:style>
  <w:style w:type="character" w:customStyle="1" w:styleId="Bullets">
    <w:name w:val="Bullets"/>
    <w:rsid w:val="00543E34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543E34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rsid w:val="00543E34"/>
    <w:pPr>
      <w:spacing w:after="120"/>
    </w:pPr>
    <w:rPr>
      <w:lang w:val="x-none"/>
    </w:rPr>
  </w:style>
  <w:style w:type="paragraph" w:styleId="List">
    <w:name w:val="List"/>
    <w:basedOn w:val="BodyText"/>
    <w:rsid w:val="00543E34"/>
  </w:style>
  <w:style w:type="paragraph" w:styleId="Caption">
    <w:name w:val="caption"/>
    <w:basedOn w:val="Normal"/>
    <w:qFormat/>
    <w:rsid w:val="00543E34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543E34"/>
    <w:pPr>
      <w:suppressLineNumbers/>
    </w:pPr>
  </w:style>
  <w:style w:type="paragraph" w:styleId="ListBullet">
    <w:name w:val="List Bullet"/>
    <w:basedOn w:val="Normal"/>
    <w:uiPriority w:val="99"/>
    <w:unhideWhenUsed/>
    <w:rsid w:val="000716CC"/>
    <w:pPr>
      <w:numPr>
        <w:numId w:val="1"/>
      </w:numPr>
      <w:contextualSpacing/>
    </w:pPr>
  </w:style>
  <w:style w:type="character" w:customStyle="1" w:styleId="Heading1Char">
    <w:name w:val="Heading 1 Char"/>
    <w:link w:val="Heading1"/>
    <w:uiPriority w:val="9"/>
    <w:rsid w:val="00206D69"/>
    <w:rPr>
      <w:rFonts w:ascii="Calibri" w:eastAsia="MS Gothic" w:hAnsi="Calibri" w:cs="Times New Roman"/>
      <w:b/>
      <w:bCs/>
      <w:kern w:val="32"/>
      <w:sz w:val="32"/>
      <w:szCs w:val="32"/>
      <w:lang w:eastAsia="zh-CN" w:bidi="hi-IN"/>
    </w:rPr>
  </w:style>
  <w:style w:type="character" w:customStyle="1" w:styleId="Heading2Char">
    <w:name w:val="Heading 2 Char"/>
    <w:link w:val="Heading2"/>
    <w:uiPriority w:val="9"/>
    <w:rsid w:val="00206D69"/>
    <w:rPr>
      <w:rFonts w:ascii="Calibri" w:eastAsia="MS Gothic" w:hAnsi="Calibri" w:cs="Times New Roman"/>
      <w:b/>
      <w:bCs/>
      <w:i/>
      <w:iCs/>
      <w:kern w:val="1"/>
      <w:sz w:val="28"/>
      <w:szCs w:val="28"/>
      <w:lang w:eastAsia="zh-CN" w:bidi="hi-IN"/>
    </w:rPr>
  </w:style>
  <w:style w:type="character" w:customStyle="1" w:styleId="Heading3Char">
    <w:name w:val="Heading 3 Char"/>
    <w:link w:val="Heading3"/>
    <w:uiPriority w:val="9"/>
    <w:rsid w:val="00206D69"/>
    <w:rPr>
      <w:rFonts w:ascii="Calibri" w:eastAsia="MS Gothic" w:hAnsi="Calibri" w:cs="Times New Roman"/>
      <w:b/>
      <w:bCs/>
      <w:kern w:val="1"/>
      <w:sz w:val="26"/>
      <w:szCs w:val="26"/>
      <w:lang w:eastAsia="zh-CN" w:bidi="hi-IN"/>
    </w:rPr>
  </w:style>
  <w:style w:type="paragraph" w:styleId="ListBullet2">
    <w:name w:val="List Bullet 2"/>
    <w:basedOn w:val="Normal"/>
    <w:uiPriority w:val="99"/>
    <w:unhideWhenUsed/>
    <w:rsid w:val="00206D6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206D69"/>
    <w:pPr>
      <w:numPr>
        <w:numId w:val="3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D69"/>
    <w:pPr>
      <w:spacing w:before="240" w:after="60"/>
      <w:jc w:val="center"/>
      <w:outlineLvl w:val="0"/>
    </w:pPr>
    <w:rPr>
      <w:rFonts w:ascii="Calibri" w:eastAsia="MS Gothic" w:hAnsi="Calibri"/>
      <w:b/>
      <w:bCs/>
      <w:kern w:val="28"/>
      <w:sz w:val="32"/>
      <w:szCs w:val="32"/>
      <w:lang w:val="x-none"/>
    </w:rPr>
  </w:style>
  <w:style w:type="character" w:customStyle="1" w:styleId="TitleChar">
    <w:name w:val="Title Char"/>
    <w:link w:val="Title"/>
    <w:uiPriority w:val="10"/>
    <w:rsid w:val="00206D69"/>
    <w:rPr>
      <w:rFonts w:ascii="Calibri" w:eastAsia="MS Gothic" w:hAnsi="Calibri" w:cs="Times New Roman"/>
      <w:b/>
      <w:bCs/>
      <w:kern w:val="28"/>
      <w:sz w:val="32"/>
      <w:szCs w:val="32"/>
      <w:lang w:eastAsia="zh-CN" w:bidi="hi-IN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206D69"/>
    <w:pPr>
      <w:ind w:firstLine="210"/>
    </w:pPr>
  </w:style>
  <w:style w:type="character" w:customStyle="1" w:styleId="BodyTextChar">
    <w:name w:val="Body Text Char"/>
    <w:link w:val="BodyText"/>
    <w:rsid w:val="00206D69"/>
    <w:rPr>
      <w:rFonts w:ascii="Liberation Serif" w:eastAsia="AR PL UMing HK" w:hAnsi="Liberation Serif" w:cs="Lohit Hindi"/>
      <w:kern w:val="1"/>
      <w:sz w:val="24"/>
      <w:szCs w:val="24"/>
      <w:lang w:eastAsia="zh-CN" w:bidi="hi-IN"/>
    </w:rPr>
  </w:style>
  <w:style w:type="character" w:customStyle="1" w:styleId="BodyTextFirstIndentChar">
    <w:name w:val="Body Text First Indent Char"/>
    <w:link w:val="BodyTextFirstIndent"/>
    <w:uiPriority w:val="99"/>
    <w:rsid w:val="00206D69"/>
    <w:rPr>
      <w:rFonts w:ascii="Liberation Serif" w:eastAsia="AR PL UMing HK" w:hAnsi="Liberation Serif" w:cs="Lohit Hindi"/>
      <w:kern w:val="1"/>
      <w:sz w:val="24"/>
      <w:szCs w:val="24"/>
      <w:lang w:eastAsia="zh-CN" w:bidi="hi-IN"/>
    </w:rPr>
  </w:style>
  <w:style w:type="paragraph" w:styleId="BodyTextIndent">
    <w:name w:val="Body Text Indent"/>
    <w:basedOn w:val="Normal"/>
    <w:link w:val="BodyTextIndentChar"/>
    <w:uiPriority w:val="99"/>
    <w:unhideWhenUsed/>
    <w:rsid w:val="00206D69"/>
    <w:pPr>
      <w:spacing w:after="120"/>
      <w:ind w:left="360"/>
    </w:pPr>
    <w:rPr>
      <w:lang w:val="x-none"/>
    </w:rPr>
  </w:style>
  <w:style w:type="character" w:customStyle="1" w:styleId="BodyTextIndentChar">
    <w:name w:val="Body Text Indent Char"/>
    <w:link w:val="BodyTextIndent"/>
    <w:uiPriority w:val="99"/>
    <w:rsid w:val="00206D69"/>
    <w:rPr>
      <w:rFonts w:ascii="Liberation Serif" w:eastAsia="AR PL UMing HK" w:hAnsi="Liberation Serif" w:cs="Lohit Hindi"/>
      <w:kern w:val="1"/>
      <w:sz w:val="24"/>
      <w:szCs w:val="24"/>
      <w:lang w:eastAsia="zh-CN" w:bidi="hi-IN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206D69"/>
    <w:pPr>
      <w:ind w:firstLine="210"/>
    </w:pPr>
  </w:style>
  <w:style w:type="character" w:customStyle="1" w:styleId="BodyTextFirstIndent2Char">
    <w:name w:val="Body Text First Indent 2 Char"/>
    <w:link w:val="BodyTextFirstIndent2"/>
    <w:uiPriority w:val="99"/>
    <w:rsid w:val="00206D69"/>
    <w:rPr>
      <w:rFonts w:ascii="Liberation Serif" w:eastAsia="AR PL UMing HK" w:hAnsi="Liberation Serif" w:cs="Lohit Hindi"/>
      <w:kern w:val="1"/>
      <w:sz w:val="24"/>
      <w:szCs w:val="24"/>
      <w:lang w:eastAsia="zh-CN" w:bidi="hi-IN"/>
    </w:rPr>
  </w:style>
  <w:style w:type="paragraph" w:customStyle="1" w:styleId="MediumGrid1-Accent21">
    <w:name w:val="Medium Grid 1 - Accent 21"/>
    <w:basedOn w:val="Normal"/>
    <w:uiPriority w:val="72"/>
    <w:qFormat/>
    <w:rsid w:val="005D29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762D"/>
    <w:pPr>
      <w:tabs>
        <w:tab w:val="center" w:pos="4680"/>
        <w:tab w:val="right" w:pos="9360"/>
      </w:tabs>
    </w:pPr>
    <w:rPr>
      <w:rFonts w:cs="Mangal"/>
      <w:szCs w:val="21"/>
      <w:lang w:val="x-none"/>
    </w:rPr>
  </w:style>
  <w:style w:type="character" w:customStyle="1" w:styleId="HeaderChar">
    <w:name w:val="Header Char"/>
    <w:link w:val="Header"/>
    <w:uiPriority w:val="99"/>
    <w:rsid w:val="0092762D"/>
    <w:rPr>
      <w:rFonts w:ascii="Liberation Serif" w:eastAsia="AR PL UMing HK" w:hAnsi="Liberation Serif" w:cs="Mangal"/>
      <w:kern w:val="1"/>
      <w:sz w:val="24"/>
      <w:szCs w:val="21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92762D"/>
    <w:pPr>
      <w:tabs>
        <w:tab w:val="center" w:pos="4680"/>
        <w:tab w:val="right" w:pos="9360"/>
      </w:tabs>
    </w:pPr>
    <w:rPr>
      <w:rFonts w:cs="Mangal"/>
      <w:szCs w:val="21"/>
      <w:lang w:val="x-none"/>
    </w:rPr>
  </w:style>
  <w:style w:type="character" w:customStyle="1" w:styleId="FooterChar">
    <w:name w:val="Footer Char"/>
    <w:link w:val="Footer"/>
    <w:uiPriority w:val="99"/>
    <w:rsid w:val="0092762D"/>
    <w:rPr>
      <w:rFonts w:ascii="Liberation Serif" w:eastAsia="AR PL UMing HK" w:hAnsi="Liberation Serif" w:cs="Mangal"/>
      <w:kern w:val="1"/>
      <w:sz w:val="24"/>
      <w:szCs w:val="21"/>
      <w:lang w:eastAsia="zh-CN" w:bidi="hi-IN"/>
    </w:rPr>
  </w:style>
  <w:style w:type="paragraph" w:customStyle="1" w:styleId="ColorfulList-Accent11">
    <w:name w:val="Colorful List - Accent 11"/>
    <w:basedOn w:val="Normal"/>
    <w:uiPriority w:val="34"/>
    <w:qFormat/>
    <w:rsid w:val="00D232AC"/>
    <w:pPr>
      <w:ind w:left="720"/>
      <w:contextualSpacing/>
    </w:pPr>
  </w:style>
  <w:style w:type="paragraph" w:customStyle="1" w:styleId="NormalLatinArial">
    <w:name w:val="Normal + (Latin) Arial"/>
    <w:aliases w:val="Justified"/>
    <w:uiPriority w:val="99"/>
    <w:rsid w:val="00AD1141"/>
    <w:pPr>
      <w:suppressAutoHyphens/>
      <w:ind w:left="360" w:hanging="360"/>
      <w:jc w:val="both"/>
    </w:pPr>
    <w:rPr>
      <w:rFonts w:ascii="Arial Bold" w:eastAsia="ヒラギノ角ゴ Pro W3" w:hAnsi="Arial Bold" w:cs="Arial Bold"/>
      <w:color w:val="000000"/>
      <w:lang w:val="en-US"/>
    </w:rPr>
  </w:style>
  <w:style w:type="character" w:customStyle="1" w:styleId="apple-converted-space">
    <w:name w:val="apple-converted-space"/>
    <w:rsid w:val="007C749F"/>
  </w:style>
  <w:style w:type="character" w:customStyle="1" w:styleId="hl">
    <w:name w:val="hl"/>
    <w:rsid w:val="00C715F8"/>
  </w:style>
  <w:style w:type="character" w:styleId="FollowedHyperlink">
    <w:name w:val="FollowedHyperlink"/>
    <w:uiPriority w:val="99"/>
    <w:semiHidden/>
    <w:unhideWhenUsed/>
    <w:rsid w:val="009E758E"/>
    <w:rPr>
      <w:color w:val="800080"/>
      <w:u w:val="single"/>
    </w:rPr>
  </w:style>
  <w:style w:type="character" w:styleId="Strong">
    <w:name w:val="Strong"/>
    <w:uiPriority w:val="22"/>
    <w:qFormat/>
    <w:rsid w:val="000349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5B9D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6B626C"/>
    <w:rPr>
      <w:rFonts w:ascii="Courier" w:hAnsi="Courier" w:cs="Courier"/>
    </w:rPr>
  </w:style>
  <w:style w:type="paragraph" w:styleId="ListParagraph">
    <w:name w:val="List Paragraph"/>
    <w:basedOn w:val="Normal"/>
    <w:uiPriority w:val="72"/>
    <w:qFormat/>
    <w:rsid w:val="00DC1B5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1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77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51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29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079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66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5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0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67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B0797-F20C-BC45-A109-56F176E49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1688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Addteq</Company>
  <LinksUpToDate>false</LinksUpToDate>
  <CharactersWithSpaces>11291</CharactersWithSpaces>
  <SharedDoc>false</SharedDoc>
  <HLinks>
    <vt:vector size="6" baseType="variant">
      <vt:variant>
        <vt:i4>655380</vt:i4>
      </vt:variant>
      <vt:variant>
        <vt:i4>0</vt:i4>
      </vt:variant>
      <vt:variant>
        <vt:i4>0</vt:i4>
      </vt:variant>
      <vt:variant>
        <vt:i4>5</vt:i4>
      </vt:variant>
      <vt:variant>
        <vt:lpwstr>mailto:g_anesan@hotmail.com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vrushank davda</dc:creator>
  <cp:keywords/>
  <cp:lastModifiedBy>Alex S</cp:lastModifiedBy>
  <cp:revision>3</cp:revision>
  <cp:lastPrinted>2022-09-07T15:41:00Z</cp:lastPrinted>
  <dcterms:created xsi:type="dcterms:W3CDTF">2024-03-18T14:36:00Z</dcterms:created>
  <dcterms:modified xsi:type="dcterms:W3CDTF">2024-03-18T14:36:00Z</dcterms:modified>
</cp:coreProperties>
</file>